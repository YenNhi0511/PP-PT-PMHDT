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D6FFA3">
      <w:pPr>
        <w:bidi w:val="0"/>
        <w:jc w:val="center"/>
        <w:rPr>
          <w:rFonts w:hint="default" w:ascii="Times New Roman" w:hAnsi="Times New Roman" w:cs="Times New Roman"/>
          <w:b/>
          <w:bCs/>
          <w:i w:val="0"/>
          <w:iCs w:val="0"/>
          <w:sz w:val="32"/>
          <w:szCs w:val="22"/>
          <w:lang w:val="en-US"/>
        </w:rPr>
      </w:pPr>
      <w:r>
        <w:rPr>
          <w:rFonts w:hint="default" w:ascii="Times New Roman" w:hAnsi="Times New Roman" w:cs="Times New Roman"/>
          <w:b/>
          <w:bCs/>
          <w:i w:val="0"/>
          <w:iCs w:val="0"/>
          <w:sz w:val="32"/>
          <w:szCs w:val="22"/>
          <w:lang w:val="en-US"/>
        </w:rPr>
        <w:t>LAB 2: BỔ SUNG</w:t>
      </w:r>
    </w:p>
    <w:p w14:paraId="47C9DC9F">
      <w:pPr>
        <w:pStyle w:val="2"/>
        <w:bidi w:val="0"/>
        <w:rPr>
          <w:rFonts w:hint="default" w:ascii="Times New Roman" w:hAnsi="Times New Roman" w:cs="Times New Roman"/>
          <w:lang w:val="en-US"/>
        </w:rPr>
      </w:pPr>
      <w:r>
        <w:rPr>
          <w:rFonts w:hint="default" w:ascii="Times New Roman" w:hAnsi="Times New Roman" w:cs="Times New Roman"/>
          <w:lang w:val="en-US"/>
        </w:rPr>
        <w:t>Thiết lập và phân bổ tài nguyên thực hiện dự án</w:t>
      </w:r>
    </w:p>
    <w:p w14:paraId="154678C9">
      <w:pPr>
        <w:pStyle w:val="3"/>
        <w:numPr>
          <w:numId w:val="0"/>
        </w:numPr>
        <w:bidi w:val="0"/>
        <w:rPr>
          <w:rFonts w:hint="default" w:ascii="Times New Roman" w:hAnsi="Times New Roman" w:cs="Times New Roman"/>
          <w:lang w:val="en-US"/>
        </w:rPr>
      </w:pPr>
      <w:r>
        <w:rPr>
          <w:rFonts w:hint="default" w:ascii="Times New Roman" w:hAnsi="Times New Roman" w:cs="Times New Roman"/>
          <w:lang w:val="en-US"/>
        </w:rPr>
        <w:t>I. Thiết lập các tài nguyên</w:t>
      </w:r>
    </w:p>
    <w:p w14:paraId="6989682C">
      <w:pPr>
        <w:pStyle w:val="4"/>
        <w:bidi w:val="0"/>
        <w:rPr>
          <w:rFonts w:hint="default" w:ascii="Times New Roman" w:hAnsi="Times New Roman" w:cs="Times New Roman"/>
          <w:lang w:val="en-US"/>
        </w:rPr>
      </w:pPr>
      <w:r>
        <w:rPr>
          <w:rFonts w:hint="default" w:ascii="Times New Roman" w:hAnsi="Times New Roman" w:cs="Times New Roman"/>
          <w:lang w:val="en-US"/>
        </w:rPr>
        <w:t>1. Thiết lập thông tin về nguồn nhân lực làm việc trong dự án</w:t>
      </w:r>
    </w:p>
    <w:p w14:paraId="7B1BD313">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Tab View, nhóm “Resource View”, nhấn chuột vào “Resource Sheet”,</w:t>
      </w:r>
    </w:p>
    <w:p w14:paraId="64F7C96F">
      <w:pPr>
        <w:ind w:left="0" w:leftChars="0" w:firstLine="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3675" cy="1610995"/>
            <wp:effectExtent l="9525" t="9525" r="12700" b="1778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6"/>
                    <a:stretch>
                      <a:fillRect/>
                    </a:stretch>
                  </pic:blipFill>
                  <pic:spPr>
                    <a:xfrm>
                      <a:off x="0" y="0"/>
                      <a:ext cx="5273675" cy="1610995"/>
                    </a:xfrm>
                    <a:prstGeom prst="rect">
                      <a:avLst/>
                    </a:prstGeom>
                    <a:noFill/>
                    <a:ln>
                      <a:solidFill>
                        <a:schemeClr val="tx1">
                          <a:lumMod val="95000"/>
                          <a:lumOff val="5000"/>
                        </a:schemeClr>
                      </a:solidFill>
                    </a:ln>
                  </pic:spPr>
                </pic:pic>
              </a:graphicData>
            </a:graphic>
          </wp:inline>
        </w:drawing>
      </w:r>
    </w:p>
    <w:p w14:paraId="708F7F15">
      <w:pPr>
        <w:jc w:val="both"/>
        <w:rPr>
          <w:rFonts w:hint="default" w:ascii="Times New Roman" w:hAnsi="Times New Roman" w:cs="Times New Roman"/>
          <w:lang w:val="en-US"/>
        </w:rPr>
      </w:pPr>
      <w:r>
        <w:rPr>
          <w:rFonts w:hint="default" w:ascii="Times New Roman" w:hAnsi="Times New Roman" w:cs="Times New Roman"/>
          <w:lang w:val="en-US"/>
        </w:rPr>
        <w:t>C</w:t>
      </w:r>
      <w:r>
        <w:rPr>
          <w:rFonts w:hint="default" w:ascii="Times New Roman" w:hAnsi="Times New Roman" w:cs="Times New Roman"/>
        </w:rPr>
        <w:t>ột có tiêu đề “Resource Name”, nhập vào tên người tham gia</w:t>
      </w:r>
      <w:r>
        <w:rPr>
          <w:rFonts w:hint="default" w:ascii="Times New Roman" w:hAnsi="Times New Roman" w:cs="Times New Roman"/>
          <w:lang w:val="en-US"/>
        </w:rPr>
        <w:t xml:space="preserve"> </w:t>
      </w:r>
      <w:r>
        <w:rPr>
          <w:rFonts w:hint="default" w:ascii="Times New Roman" w:hAnsi="Times New Roman" w:cs="Times New Roman"/>
        </w:rPr>
        <w:t>dự án Nguyễn Văn Hiếu</w:t>
      </w:r>
      <w:r>
        <w:rPr>
          <w:rFonts w:hint="default" w:ascii="Times New Roman" w:hAnsi="Times New Roman" w:cs="Times New Roman"/>
          <w:lang w:val="en-US"/>
        </w:rPr>
        <w:t>, Dương Văn Lăng, Phan Thanh Liêm, Hồ Lê Anh Thư,, Nguyễn Tấn Phát, Các Biên Tập viên.</w:t>
      </w:r>
    </w:p>
    <w:p w14:paraId="45D4C20D">
      <w:pPr>
        <w:ind w:left="0" w:leftChars="0" w:firstLine="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6215" cy="1210945"/>
            <wp:effectExtent l="9525" t="9525" r="10160" b="1143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
                    <a:srcRect r="20947"/>
                    <a:stretch>
                      <a:fillRect/>
                    </a:stretch>
                  </pic:blipFill>
                  <pic:spPr>
                    <a:xfrm>
                      <a:off x="0" y="0"/>
                      <a:ext cx="5276215" cy="1210945"/>
                    </a:xfrm>
                    <a:prstGeom prst="rect">
                      <a:avLst/>
                    </a:prstGeom>
                    <a:noFill/>
                    <a:ln>
                      <a:solidFill>
                        <a:schemeClr val="tx1">
                          <a:lumMod val="95000"/>
                          <a:lumOff val="5000"/>
                        </a:schemeClr>
                      </a:solidFill>
                    </a:ln>
                  </pic:spPr>
                </pic:pic>
              </a:graphicData>
            </a:graphic>
          </wp:inline>
        </w:drawing>
      </w:r>
    </w:p>
    <w:p w14:paraId="0532C23A">
      <w:pPr>
        <w:pStyle w:val="4"/>
        <w:numPr>
          <w:ilvl w:val="0"/>
          <w:numId w:val="12"/>
        </w:numPr>
        <w:bidi w:val="0"/>
        <w:rPr>
          <w:rFonts w:hint="default" w:ascii="Times New Roman" w:hAnsi="Times New Roman" w:cs="Times New Roman"/>
          <w:lang w:val="en-US"/>
        </w:rPr>
      </w:pPr>
      <w:r>
        <w:rPr>
          <w:rFonts w:hint="default" w:ascii="Times New Roman" w:hAnsi="Times New Roman" w:cs="Times New Roman"/>
          <w:lang w:val="en-US"/>
        </w:rPr>
        <w:t>Điều chỉnh khả năng tối đa của một nguồn nhân lực</w:t>
      </w:r>
    </w:p>
    <w:p w14:paraId="7E7977C4">
      <w:pPr>
        <w:rPr>
          <w:rFonts w:hint="default" w:ascii="Times New Roman" w:hAnsi="Times New Roman" w:cs="Times New Roman"/>
          <w:lang w:val="en-US"/>
        </w:rPr>
      </w:pPr>
      <w:r>
        <w:rPr>
          <w:rFonts w:hint="default" w:ascii="Times New Roman" w:hAnsi="Times New Roman" w:cs="Times New Roman"/>
          <w:lang w:val="en-US"/>
        </w:rPr>
        <w:t>Chọn trường “Max.Units” của nguồn lực Dương Văn Lăng, nhập vào 50% và nhấn phím Enter.</w:t>
      </w:r>
    </w:p>
    <w:p w14:paraId="391FB54D">
      <w:pPr>
        <w:rPr>
          <w:rFonts w:hint="default" w:ascii="Times New Roman" w:hAnsi="Times New Roman" w:cs="Times New Roman"/>
          <w:lang w:val="en-US"/>
        </w:rPr>
      </w:pPr>
      <w:r>
        <w:rPr>
          <w:rFonts w:hint="default" w:ascii="Times New Roman" w:hAnsi="Times New Roman" w:cs="Times New Roman"/>
          <w:lang w:val="en-US"/>
        </w:rPr>
        <w:t>- Chọn trường “Max.Units” của nguồn lực Các biên tập viên, nhập vào 400% và nhấn phím Enter.</w:t>
      </w:r>
    </w:p>
    <w:p w14:paraId="479B5A80">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76215" cy="786765"/>
            <wp:effectExtent l="9525" t="9525" r="10160" b="165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8"/>
                    <a:srcRect r="19005"/>
                    <a:stretch>
                      <a:fillRect/>
                    </a:stretch>
                  </pic:blipFill>
                  <pic:spPr>
                    <a:xfrm>
                      <a:off x="0" y="0"/>
                      <a:ext cx="5276215" cy="786765"/>
                    </a:xfrm>
                    <a:prstGeom prst="rect">
                      <a:avLst/>
                    </a:prstGeom>
                    <a:noFill/>
                    <a:ln>
                      <a:solidFill>
                        <a:schemeClr val="tx1">
                          <a:lumMod val="95000"/>
                          <a:lumOff val="5000"/>
                        </a:schemeClr>
                      </a:solidFill>
                    </a:ln>
                  </pic:spPr>
                </pic:pic>
              </a:graphicData>
            </a:graphic>
          </wp:inline>
        </w:drawing>
      </w:r>
    </w:p>
    <w:p w14:paraId="28E32D41">
      <w:pPr>
        <w:pStyle w:val="4"/>
        <w:bidi w:val="0"/>
        <w:rPr>
          <w:rFonts w:hint="default" w:ascii="Times New Roman" w:hAnsi="Times New Roman" w:cs="Times New Roman"/>
          <w:lang w:val="en-US"/>
        </w:rPr>
      </w:pPr>
      <w:r>
        <w:rPr>
          <w:rFonts w:hint="default" w:ascii="Times New Roman" w:hAnsi="Times New Roman" w:cs="Times New Roman"/>
          <w:lang w:val="en-US"/>
        </w:rPr>
        <w:t>3. Nhập mức lương chuẩn và vượt giờ cho nguồn nhân lực</w:t>
      </w:r>
    </w:p>
    <w:p w14:paraId="2DAD86D6">
      <w:pPr>
        <w:rPr>
          <w:rFonts w:hint="default" w:ascii="Times New Roman" w:hAnsi="Times New Roman" w:cs="Times New Roman"/>
          <w:lang w:val="en-US"/>
        </w:rPr>
      </w:pPr>
      <w:r>
        <w:rPr>
          <w:rFonts w:hint="default" w:ascii="Times New Roman" w:hAnsi="Times New Roman" w:cs="Times New Roman"/>
          <w:lang w:val="en-US"/>
        </w:rPr>
        <w:t>Trường “Std.Rate”</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595F8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14:paraId="2892B2A8">
            <w:pPr>
              <w:keepNext w:val="0"/>
              <w:keepLines w:val="0"/>
              <w:widowControl/>
              <w:suppressLineNumbers w:val="0"/>
              <w:shd w:val="clear" w:fill="FFFFFF"/>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Resource Name</w:t>
            </w:r>
          </w:p>
        </w:tc>
        <w:tc>
          <w:tcPr>
            <w:tcW w:w="2840" w:type="dxa"/>
            <w:vAlign w:val="center"/>
          </w:tcPr>
          <w:p w14:paraId="3D406BAA">
            <w:pPr>
              <w:keepNext w:val="0"/>
              <w:keepLines w:val="0"/>
              <w:widowControl/>
              <w:suppressLineNumbers w:val="0"/>
              <w:shd w:val="clear" w:fill="FFFFFF"/>
              <w:ind w:firstLine="520" w:firstLineChars="200"/>
              <w:jc w:val="righ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Std.Rate</w:t>
            </w:r>
          </w:p>
        </w:tc>
        <w:tc>
          <w:tcPr>
            <w:tcW w:w="2840" w:type="dxa"/>
            <w:vAlign w:val="center"/>
          </w:tcPr>
          <w:p w14:paraId="51462C42">
            <w:pPr>
              <w:keepNext w:val="0"/>
              <w:keepLines w:val="0"/>
              <w:widowControl/>
              <w:suppressLineNumbers w:val="0"/>
              <w:shd w:val="clear" w:fill="FFFFFF"/>
              <w:ind w:firstLine="520" w:firstLineChars="200"/>
              <w:jc w:val="righ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Ovt.Rate</w:t>
            </w:r>
          </w:p>
        </w:tc>
      </w:tr>
      <w:tr w14:paraId="35D72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04BDB427">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Nguyễn Văn Hiếu</w:t>
            </w:r>
          </w:p>
        </w:tc>
        <w:tc>
          <w:tcPr>
            <w:tcW w:w="2840" w:type="dxa"/>
            <w:vAlign w:val="center"/>
          </w:tcPr>
          <w:p w14:paraId="25963072">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$42.00/hr</w:t>
            </w:r>
          </w:p>
        </w:tc>
        <w:tc>
          <w:tcPr>
            <w:tcW w:w="2840" w:type="dxa"/>
            <w:vAlign w:val="center"/>
          </w:tcPr>
          <w:p w14:paraId="2CCB08B2">
            <w:pPr>
              <w:keepNext w:val="0"/>
              <w:keepLines w:val="0"/>
              <w:widowControl/>
              <w:suppressLineNumbers w:val="0"/>
              <w:shd w:val="clear" w:fill="FFFFFF"/>
              <w:ind w:firstLine="520" w:firstLineChars="200"/>
              <w:jc w:val="righ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w:t>
            </w:r>
            <w:r>
              <w:rPr>
                <w:rFonts w:hint="default" w:ascii="Times New Roman" w:hAnsi="Times New Roman" w:eastAsia="SimSun" w:cs="Times New Roman"/>
                <w:color w:val="000000"/>
                <w:kern w:val="0"/>
                <w:sz w:val="26"/>
                <w:szCs w:val="26"/>
                <w:lang w:val="en-US" w:eastAsia="zh-CN" w:bidi="ar"/>
              </w:rPr>
              <w:t>63</w:t>
            </w:r>
            <w:r>
              <w:rPr>
                <w:rFonts w:hint="default" w:ascii="Times New Roman" w:hAnsi="Times New Roman" w:eastAsia="SimSun" w:cs="Times New Roman"/>
                <w:color w:val="000000"/>
                <w:kern w:val="0"/>
                <w:sz w:val="26"/>
                <w:szCs w:val="26"/>
                <w:lang w:val="en-US" w:eastAsia="zh-CN" w:bidi="ar"/>
              </w:rPr>
              <w:t>.00/hr</w:t>
            </w:r>
          </w:p>
        </w:tc>
      </w:tr>
      <w:tr w14:paraId="2542E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504DBF48">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Dương Văn Lăng</w:t>
            </w:r>
          </w:p>
        </w:tc>
        <w:tc>
          <w:tcPr>
            <w:tcW w:w="2840" w:type="dxa"/>
            <w:vAlign w:val="center"/>
          </w:tcPr>
          <w:p w14:paraId="37A02FC0">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$1,100.00/wk</w:t>
            </w:r>
          </w:p>
        </w:tc>
        <w:tc>
          <w:tcPr>
            <w:tcW w:w="2840" w:type="dxa"/>
            <w:vAlign w:val="center"/>
          </w:tcPr>
          <w:p w14:paraId="3AE5CF09">
            <w:pPr>
              <w:keepNext w:val="0"/>
              <w:keepLines w:val="0"/>
              <w:widowControl/>
              <w:suppressLineNumbers w:val="0"/>
              <w:shd w:val="clear" w:fill="FFFFFF"/>
              <w:ind w:firstLine="520" w:firstLineChars="200"/>
              <w:jc w:val="righ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$0.00/hr</w:t>
            </w:r>
          </w:p>
        </w:tc>
      </w:tr>
      <w:tr w14:paraId="7D30E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05482769">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Phan Thanh Liêm</w:t>
            </w:r>
          </w:p>
        </w:tc>
        <w:tc>
          <w:tcPr>
            <w:tcW w:w="2840" w:type="dxa"/>
            <w:vAlign w:val="center"/>
          </w:tcPr>
          <w:p w14:paraId="1824A514">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$2,700.00/wk</w:t>
            </w:r>
          </w:p>
        </w:tc>
        <w:tc>
          <w:tcPr>
            <w:tcW w:w="2840" w:type="dxa"/>
            <w:vAlign w:val="center"/>
          </w:tcPr>
          <w:p w14:paraId="505B7BBD">
            <w:pPr>
              <w:keepNext w:val="0"/>
              <w:keepLines w:val="0"/>
              <w:widowControl/>
              <w:suppressLineNumbers w:val="0"/>
              <w:shd w:val="clear" w:fill="FFFFFF"/>
              <w:ind w:firstLine="520" w:firstLineChars="200"/>
              <w:jc w:val="righ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$0.00/hr</w:t>
            </w:r>
          </w:p>
        </w:tc>
      </w:tr>
      <w:tr w14:paraId="6CE78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1F13DFDE">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Hồ Lê Anh Thư</w:t>
            </w:r>
          </w:p>
        </w:tc>
        <w:tc>
          <w:tcPr>
            <w:tcW w:w="2840" w:type="dxa"/>
            <w:vAlign w:val="center"/>
          </w:tcPr>
          <w:p w14:paraId="27F51F3E">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$0.00/hr</w:t>
            </w:r>
          </w:p>
        </w:tc>
        <w:tc>
          <w:tcPr>
            <w:tcW w:w="2840" w:type="dxa"/>
            <w:vAlign w:val="center"/>
          </w:tcPr>
          <w:p w14:paraId="6908F954">
            <w:pPr>
              <w:keepNext w:val="0"/>
              <w:keepLines w:val="0"/>
              <w:widowControl/>
              <w:suppressLineNumbers w:val="0"/>
              <w:shd w:val="clear" w:fill="FFFFFF"/>
              <w:ind w:firstLine="520" w:firstLineChars="200"/>
              <w:jc w:val="righ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$0.00/hr</w:t>
            </w:r>
          </w:p>
        </w:tc>
      </w:tr>
      <w:tr w14:paraId="2E4CE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1EF9247C">
            <w:pPr>
              <w:keepNext w:val="0"/>
              <w:keepLines w:val="0"/>
              <w:widowControl/>
              <w:suppressLineNumbers w:val="0"/>
              <w:shd w:val="clear" w:fill="FFFFFF"/>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Nguyễn Tấn Phát</w:t>
            </w:r>
          </w:p>
        </w:tc>
        <w:tc>
          <w:tcPr>
            <w:tcW w:w="2840" w:type="dxa"/>
            <w:vAlign w:val="center"/>
          </w:tcPr>
          <w:p w14:paraId="0D63C94B">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$55.00/hr</w:t>
            </w:r>
          </w:p>
        </w:tc>
        <w:tc>
          <w:tcPr>
            <w:tcW w:w="2840" w:type="dxa"/>
            <w:vAlign w:val="center"/>
          </w:tcPr>
          <w:p w14:paraId="3E4F0CE0">
            <w:pPr>
              <w:keepNext w:val="0"/>
              <w:keepLines w:val="0"/>
              <w:widowControl/>
              <w:suppressLineNumbers w:val="0"/>
              <w:shd w:val="clear" w:fill="FFFFFF"/>
              <w:ind w:firstLine="520" w:firstLineChars="200"/>
              <w:jc w:val="righ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$0.00/hr</w:t>
            </w:r>
          </w:p>
        </w:tc>
      </w:tr>
      <w:tr w14:paraId="433A4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370562F9">
            <w:pPr>
              <w:keepNext w:val="0"/>
              <w:keepLines w:val="0"/>
              <w:widowControl/>
              <w:suppressLineNumbers w:val="0"/>
              <w:shd w:val="clear" w:fill="FFFFFF"/>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rPr>
              <w:t>Các Biên Tập viên</w:t>
            </w:r>
          </w:p>
        </w:tc>
        <w:tc>
          <w:tcPr>
            <w:tcW w:w="2840" w:type="dxa"/>
            <w:vAlign w:val="center"/>
          </w:tcPr>
          <w:p w14:paraId="0FEE09D2">
            <w:pPr>
              <w:keepNext w:val="0"/>
              <w:keepLines w:val="0"/>
              <w:widowControl/>
              <w:suppressLineNumbers w:val="0"/>
              <w:shd w:val="clear" w:fill="FFFFFF"/>
              <w:jc w:val="righ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$45.00/hr</w:t>
            </w:r>
          </w:p>
        </w:tc>
        <w:tc>
          <w:tcPr>
            <w:tcW w:w="2840" w:type="dxa"/>
            <w:vAlign w:val="center"/>
          </w:tcPr>
          <w:p w14:paraId="3B7562E8">
            <w:pPr>
              <w:keepNext w:val="0"/>
              <w:keepLines w:val="0"/>
              <w:widowControl/>
              <w:suppressLineNumbers w:val="0"/>
              <w:shd w:val="clear" w:fill="FFFFFF"/>
              <w:ind w:firstLine="520" w:firstLineChars="200"/>
              <w:jc w:val="right"/>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$0.00/hr</w:t>
            </w:r>
          </w:p>
        </w:tc>
      </w:tr>
    </w:tbl>
    <w:p w14:paraId="40F8612A">
      <w:pPr>
        <w:numPr>
          <w:ilvl w:val="0"/>
          <w:numId w:val="0"/>
        </w:numPr>
        <w:rPr>
          <w:rFonts w:hint="default" w:ascii="Times New Roman" w:hAnsi="Times New Roman" w:cs="Times New Roman"/>
          <w:lang w:val="en-US"/>
        </w:rPr>
      </w:pPr>
    </w:p>
    <w:p w14:paraId="52765591">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6215" cy="867410"/>
            <wp:effectExtent l="9525" t="9525" r="10160" b="1206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9"/>
                    <a:srcRect r="20214"/>
                    <a:stretch>
                      <a:fillRect/>
                    </a:stretch>
                  </pic:blipFill>
                  <pic:spPr>
                    <a:xfrm>
                      <a:off x="0" y="0"/>
                      <a:ext cx="5276215" cy="867410"/>
                    </a:xfrm>
                    <a:prstGeom prst="rect">
                      <a:avLst/>
                    </a:prstGeom>
                    <a:noFill/>
                    <a:ln>
                      <a:solidFill>
                        <a:schemeClr val="tx1">
                          <a:lumMod val="95000"/>
                          <a:lumOff val="5000"/>
                        </a:schemeClr>
                      </a:solidFill>
                    </a:ln>
                  </pic:spPr>
                </pic:pic>
              </a:graphicData>
            </a:graphic>
          </wp:inline>
        </w:drawing>
      </w:r>
    </w:p>
    <w:p w14:paraId="284D5A63">
      <w:pPr>
        <w:pStyle w:val="4"/>
        <w:bidi w:val="0"/>
        <w:rPr>
          <w:rFonts w:hint="default" w:ascii="Times New Roman" w:hAnsi="Times New Roman" w:cs="Times New Roman"/>
        </w:rPr>
      </w:pPr>
      <w:r>
        <w:rPr>
          <w:rFonts w:hint="default" w:ascii="Times New Roman" w:hAnsi="Times New Roman" w:cs="Times New Roman"/>
        </w:rPr>
        <w:t>4. Thay đổi thời gian làm việc và không làm việc trong lịch tài nguyên</w:t>
      </w:r>
    </w:p>
    <w:p w14:paraId="65E03FB2">
      <w:pPr>
        <w:numPr>
          <w:ilvl w:val="0"/>
          <w:numId w:val="0"/>
        </w:numPr>
        <w:rPr>
          <w:rFonts w:hint="default" w:ascii="Times New Roman" w:hAnsi="Times New Roman" w:cs="Times New Roman"/>
        </w:rPr>
      </w:pPr>
      <w:r>
        <w:rPr>
          <w:rFonts w:hint="default" w:ascii="Times New Roman" w:hAnsi="Times New Roman" w:cs="Times New Roman"/>
          <w:lang w:val="en-US"/>
        </w:rPr>
        <w:t>T</w:t>
      </w:r>
      <w:r>
        <w:rPr>
          <w:rFonts w:hint="default" w:ascii="Times New Roman" w:hAnsi="Times New Roman" w:cs="Times New Roman"/>
        </w:rPr>
        <w:t>ab “Project”, trong nhóm “Properties”, chọn “Change Working Time”,</w:t>
      </w:r>
      <w:r>
        <w:rPr>
          <w:rFonts w:hint="default" w:ascii="Times New Roman" w:hAnsi="Times New Roman" w:cs="Times New Roman"/>
          <w:lang w:val="en-US"/>
        </w:rPr>
        <w:t xml:space="preserve"> </w:t>
      </w:r>
      <w:r>
        <w:rPr>
          <w:rFonts w:hint="default" w:ascii="Times New Roman" w:hAnsi="Times New Roman" w:cs="Times New Roman"/>
        </w:rPr>
        <w:t>hộp thoại Change Working Time xuất hiện.</w:t>
      </w:r>
    </w:p>
    <w:p w14:paraId="7570D09A">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6215" cy="1388745"/>
            <wp:effectExtent l="9525" t="9525" r="10160"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10"/>
                    <a:stretch>
                      <a:fillRect/>
                    </a:stretch>
                  </pic:blipFill>
                  <pic:spPr>
                    <a:xfrm>
                      <a:off x="0" y="0"/>
                      <a:ext cx="5276215" cy="1388745"/>
                    </a:xfrm>
                    <a:prstGeom prst="rect">
                      <a:avLst/>
                    </a:prstGeom>
                    <a:noFill/>
                    <a:ln>
                      <a:solidFill>
                        <a:schemeClr val="tx1">
                          <a:lumMod val="95000"/>
                          <a:lumOff val="5000"/>
                        </a:schemeClr>
                      </a:solidFill>
                    </a:ln>
                  </pic:spPr>
                </pic:pic>
              </a:graphicData>
            </a:graphic>
          </wp:inline>
        </w:drawing>
      </w:r>
    </w:p>
    <w:p w14:paraId="41AE956D">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N</w:t>
      </w:r>
      <w:r>
        <w:rPr>
          <w:rFonts w:hint="default" w:ascii="Times New Roman" w:hAnsi="Times New Roman" w:cs="Times New Roman"/>
        </w:rPr>
        <w:t>gày 20/1/2016, Liêm sẽ</w:t>
      </w:r>
      <w:r>
        <w:rPr>
          <w:rFonts w:hint="default" w:ascii="Times New Roman" w:hAnsi="Times New Roman" w:cs="Times New Roman"/>
          <w:lang w:val="en-US"/>
        </w:rPr>
        <w:t xml:space="preserve"> </w:t>
      </w:r>
      <w:r>
        <w:rPr>
          <w:rFonts w:hint="default" w:ascii="Times New Roman" w:hAnsi="Times New Roman" w:cs="Times New Roman"/>
        </w:rPr>
        <w:t>phải tham dự một hội thảo nên anh ấy không thể làm việc vào ngày này.</w:t>
      </w:r>
      <w:r>
        <w:rPr>
          <w:rFonts w:hint="default" w:ascii="Times New Roman" w:hAnsi="Times New Roman" w:cs="Times New Roman"/>
          <w:lang w:val="en-US"/>
        </w:rPr>
        <w:t xml:space="preserve"> 0</w:t>
      </w:r>
    </w:p>
    <w:p w14:paraId="645D02A7">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Tab “</w:t>
      </w:r>
      <w:r>
        <w:rPr>
          <w:rFonts w:hint="default" w:ascii="Times New Roman" w:hAnsi="Times New Roman" w:cs="Times New Roman"/>
          <w:b/>
          <w:bCs/>
          <w:lang w:val="en-US"/>
        </w:rPr>
        <w:t>Exceptions</w:t>
      </w:r>
      <w:r>
        <w:rPr>
          <w:rFonts w:hint="default" w:ascii="Times New Roman" w:hAnsi="Times New Roman" w:cs="Times New Roman"/>
          <w:lang w:val="en-US"/>
        </w:rPr>
        <w:t xml:space="preserve">”, cột </w:t>
      </w:r>
      <w:r>
        <w:rPr>
          <w:rFonts w:hint="default" w:ascii="Times New Roman" w:hAnsi="Times New Roman" w:cs="Times New Roman"/>
          <w:b/>
          <w:bCs/>
          <w:lang w:val="en-US"/>
        </w:rPr>
        <w:t xml:space="preserve">Name </w:t>
      </w:r>
      <w:r>
        <w:rPr>
          <w:rFonts w:hint="default" w:ascii="Times New Roman" w:hAnsi="Times New Roman" w:cs="Times New Roman"/>
          <w:lang w:val="en-US"/>
        </w:rPr>
        <w:t>và gõ vào Liêm đi dự hội thảo, trong trường “Start” chọn ngày 20/1/2016, trong trường “Finish” chọn ngày 20/1/2016, nhấn “OK”</w:t>
      </w:r>
    </w:p>
    <w:p w14:paraId="0312484C">
      <w:pPr>
        <w:numPr>
          <w:ilvl w:val="0"/>
          <w:numId w:val="0"/>
        </w:numPr>
        <w:jc w:val="cente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058160" cy="33115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058160" cy="3311525"/>
                    </a:xfrm>
                    <a:prstGeom prst="rect">
                      <a:avLst/>
                    </a:prstGeom>
                    <a:noFill/>
                    <a:ln>
                      <a:noFill/>
                    </a:ln>
                  </pic:spPr>
                </pic:pic>
              </a:graphicData>
            </a:graphic>
          </wp:inline>
        </w:drawing>
      </w:r>
    </w:p>
    <w:p w14:paraId="5336362B">
      <w:pPr>
        <w:rPr>
          <w:rFonts w:hint="default" w:ascii="Times New Roman" w:hAnsi="Times New Roman" w:cs="Times New Roman"/>
          <w:lang w:val="en-US"/>
        </w:rPr>
      </w:pPr>
      <w:r>
        <w:rPr>
          <w:rFonts w:hint="default" w:ascii="Times New Roman" w:hAnsi="Times New Roman" w:cs="Times New Roman"/>
          <w:lang w:val="en-US"/>
        </w:rPr>
        <w:t>Lưu ý: Tóm tắt:</w:t>
      </w:r>
    </w:p>
    <w:p w14:paraId="451D3006">
      <w:pPr>
        <w:rPr>
          <w:rFonts w:hint="default" w:ascii="Times New Roman" w:hAnsi="Times New Roman" w:cs="Times New Roman"/>
          <w:lang w:val="en-US"/>
        </w:rPr>
      </w:pPr>
      <w:r>
        <w:rPr>
          <w:rFonts w:hint="default" w:ascii="Times New Roman" w:hAnsi="Times New Roman" w:cs="Times New Roman"/>
          <w:lang w:val="en-US"/>
        </w:rPr>
        <w:t xml:space="preserve">Mặc định trong </w:t>
      </w:r>
      <w:r>
        <w:rPr>
          <w:rFonts w:hint="default" w:ascii="Times New Roman" w:hAnsi="Times New Roman" w:cs="Times New Roman"/>
          <w:b/>
          <w:bCs/>
          <w:lang w:val="en-US"/>
        </w:rPr>
        <w:t>Project</w:t>
      </w:r>
      <w:r>
        <w:rPr>
          <w:rFonts w:hint="default" w:ascii="Times New Roman" w:hAnsi="Times New Roman" w:cs="Times New Roman"/>
          <w:lang w:val="en-US"/>
        </w:rPr>
        <w:t xml:space="preserve">, lịch </w:t>
      </w:r>
      <w:r>
        <w:rPr>
          <w:rFonts w:hint="default" w:ascii="Times New Roman" w:hAnsi="Times New Roman" w:cs="Times New Roman"/>
          <w:b/>
          <w:bCs/>
          <w:lang w:val="en-US"/>
        </w:rPr>
        <w:t xml:space="preserve">Standard </w:t>
      </w:r>
      <w:r>
        <w:rPr>
          <w:rFonts w:hint="default" w:ascii="Times New Roman" w:hAnsi="Times New Roman" w:cs="Times New Roman"/>
          <w:lang w:val="en-US"/>
        </w:rPr>
        <w:t xml:space="preserve">được chọn cho dự án: làm việc từ </w:t>
      </w:r>
      <w:r>
        <w:rPr>
          <w:rFonts w:hint="default" w:ascii="Times New Roman" w:hAnsi="Times New Roman" w:cs="Times New Roman"/>
          <w:b/>
          <w:bCs/>
          <w:lang w:val="en-US"/>
        </w:rPr>
        <w:t>thứ Hai đến thứ Sáu</w:t>
      </w:r>
      <w:r>
        <w:rPr>
          <w:rFonts w:hint="default" w:ascii="Times New Roman" w:hAnsi="Times New Roman" w:cs="Times New Roman"/>
          <w:lang w:val="en-US"/>
        </w:rPr>
        <w:t xml:space="preserve">, </w:t>
      </w:r>
      <w:r>
        <w:rPr>
          <w:rFonts w:hint="default" w:ascii="Times New Roman" w:hAnsi="Times New Roman" w:cs="Times New Roman"/>
          <w:b/>
          <w:bCs/>
          <w:lang w:val="en-US"/>
        </w:rPr>
        <w:t>8h sáng</w:t>
      </w:r>
      <w:r>
        <w:rPr>
          <w:rFonts w:hint="default" w:ascii="Times New Roman" w:hAnsi="Times New Roman" w:cs="Times New Roman"/>
          <w:lang w:val="en-US"/>
        </w:rPr>
        <w:t xml:space="preserve"> – </w:t>
      </w:r>
      <w:r>
        <w:rPr>
          <w:rFonts w:hint="default" w:ascii="Times New Roman" w:hAnsi="Times New Roman" w:cs="Times New Roman"/>
          <w:b/>
          <w:bCs/>
          <w:lang w:val="en-US"/>
        </w:rPr>
        <w:t>5h chiều</w:t>
      </w:r>
      <w:r>
        <w:rPr>
          <w:rFonts w:hint="default" w:ascii="Times New Roman" w:hAnsi="Times New Roman" w:cs="Times New Roman"/>
          <w:lang w:val="en-US"/>
        </w:rPr>
        <w:t xml:space="preserve">, mỗi ngày có </w:t>
      </w:r>
      <w:r>
        <w:rPr>
          <w:rFonts w:hint="default" w:ascii="Times New Roman" w:hAnsi="Times New Roman" w:cs="Times New Roman"/>
          <w:b/>
          <w:bCs/>
          <w:lang w:val="en-US"/>
        </w:rPr>
        <w:t>1 giờ</w:t>
      </w:r>
      <w:r>
        <w:rPr>
          <w:rFonts w:hint="default" w:ascii="Times New Roman" w:hAnsi="Times New Roman" w:cs="Times New Roman"/>
          <w:lang w:val="en-US"/>
        </w:rPr>
        <w:t xml:space="preserve"> nghỉ trưa.</w:t>
      </w:r>
    </w:p>
    <w:p w14:paraId="0C98C604">
      <w:pPr>
        <w:rPr>
          <w:rFonts w:hint="default" w:ascii="Times New Roman" w:hAnsi="Times New Roman" w:cs="Times New Roman"/>
          <w:lang w:val="en-US"/>
        </w:rPr>
      </w:pPr>
      <w:r>
        <w:rPr>
          <w:rFonts w:hint="default" w:ascii="Times New Roman" w:hAnsi="Times New Roman" w:cs="Times New Roman"/>
          <w:lang w:val="en-US"/>
        </w:rPr>
        <w:t xml:space="preserve">Trong </w:t>
      </w:r>
      <w:r>
        <w:rPr>
          <w:rFonts w:hint="default" w:ascii="Times New Roman" w:hAnsi="Times New Roman" w:cs="Times New Roman"/>
          <w:b/>
          <w:bCs/>
          <w:lang w:val="en-US"/>
        </w:rPr>
        <w:t>Change Working Time,</w:t>
      </w:r>
      <w:r>
        <w:rPr>
          <w:rFonts w:hint="default" w:ascii="Times New Roman" w:hAnsi="Times New Roman" w:cs="Times New Roman"/>
          <w:lang w:val="en-US"/>
        </w:rPr>
        <w:t xml:space="preserve"> chọn lịch của </w:t>
      </w:r>
      <w:r>
        <w:rPr>
          <w:rFonts w:hint="default" w:ascii="Times New Roman" w:hAnsi="Times New Roman" w:cs="Times New Roman"/>
          <w:b/>
          <w:bCs/>
          <w:lang w:val="en-US"/>
        </w:rPr>
        <w:t>Nguyễn Văn Hiếu</w:t>
      </w:r>
      <w:r>
        <w:rPr>
          <w:rFonts w:hint="default" w:ascii="Times New Roman" w:hAnsi="Times New Roman" w:cs="Times New Roman"/>
          <w:lang w:val="en-US"/>
        </w:rPr>
        <w:t xml:space="preserve"> ở mục </w:t>
      </w:r>
      <w:r>
        <w:rPr>
          <w:rFonts w:hint="default" w:ascii="Times New Roman" w:hAnsi="Times New Roman" w:cs="Times New Roman"/>
          <w:b/>
          <w:bCs/>
          <w:lang w:val="en-US"/>
        </w:rPr>
        <w:t>For calendar</w:t>
      </w:r>
      <w:r>
        <w:rPr>
          <w:rFonts w:hint="default" w:ascii="Times New Roman" w:hAnsi="Times New Roman" w:cs="Times New Roman"/>
          <w:lang w:val="en-US"/>
        </w:rPr>
        <w:t xml:space="preserve">. Vào tab </w:t>
      </w:r>
      <w:r>
        <w:rPr>
          <w:rFonts w:hint="default" w:ascii="Times New Roman" w:hAnsi="Times New Roman" w:cs="Times New Roman"/>
          <w:b/>
          <w:bCs/>
          <w:lang w:val="en-US"/>
        </w:rPr>
        <w:t>Work Weeks,</w:t>
      </w:r>
      <w:r>
        <w:rPr>
          <w:rFonts w:hint="default" w:ascii="Times New Roman" w:hAnsi="Times New Roman" w:cs="Times New Roman"/>
          <w:lang w:val="en-US"/>
        </w:rPr>
        <w:t xml:space="preserve"> chọn [</w:t>
      </w:r>
      <w:r>
        <w:rPr>
          <w:rFonts w:hint="default" w:ascii="Times New Roman" w:hAnsi="Times New Roman" w:cs="Times New Roman"/>
          <w:b/>
          <w:bCs/>
          <w:lang w:val="en-US"/>
        </w:rPr>
        <w:t>Default]</w:t>
      </w:r>
      <w:r>
        <w:rPr>
          <w:rFonts w:hint="default" w:ascii="Times New Roman" w:hAnsi="Times New Roman" w:cs="Times New Roman"/>
          <w:lang w:val="en-US"/>
        </w:rPr>
        <w:t xml:space="preserve">, nhấn </w:t>
      </w:r>
      <w:r>
        <w:rPr>
          <w:rFonts w:hint="default" w:ascii="Times New Roman" w:hAnsi="Times New Roman" w:cs="Times New Roman"/>
          <w:b/>
          <w:bCs/>
          <w:lang w:val="en-US"/>
        </w:rPr>
        <w:t>Details</w:t>
      </w:r>
      <w:r>
        <w:rPr>
          <w:rFonts w:hint="default" w:ascii="Times New Roman" w:hAnsi="Times New Roman" w:cs="Times New Roman"/>
          <w:lang w:val="en-US"/>
        </w:rPr>
        <w:t>, rồi chỉnh sửa ngày và tuần làm việc theo ý muốn.</w:t>
      </w:r>
    </w:p>
    <w:p w14:paraId="56D46DBC">
      <w:pPr>
        <w:jc w:val="cente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108960" cy="2176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rcRect b="36407"/>
                    <a:stretch>
                      <a:fillRect/>
                    </a:stretch>
                  </pic:blipFill>
                  <pic:spPr>
                    <a:xfrm>
                      <a:off x="0" y="0"/>
                      <a:ext cx="3108960" cy="2176145"/>
                    </a:xfrm>
                    <a:prstGeom prst="rect">
                      <a:avLst/>
                    </a:prstGeom>
                    <a:noFill/>
                    <a:ln>
                      <a:noFill/>
                    </a:ln>
                  </pic:spPr>
                </pic:pic>
              </a:graphicData>
            </a:graphic>
          </wp:inline>
        </w:drawing>
      </w:r>
    </w:p>
    <w:p w14:paraId="2F8396BE">
      <w:pPr>
        <w:jc w:val="both"/>
        <w:rPr>
          <w:rFonts w:hint="default" w:ascii="Times New Roman" w:hAnsi="Times New Roman" w:cs="Times New Roman"/>
          <w:b/>
          <w:bCs/>
        </w:rPr>
      </w:pPr>
      <w:r>
        <w:rPr>
          <w:rFonts w:hint="default" w:ascii="Times New Roman" w:hAnsi="Times New Roman" w:cs="Times New Roman"/>
        </w:rPr>
        <w:t>Chọn các ngày</w:t>
      </w:r>
      <w:r>
        <w:rPr>
          <w:rFonts w:hint="default" w:ascii="Times New Roman" w:hAnsi="Times New Roman" w:cs="Times New Roman"/>
          <w:b/>
          <w:bCs/>
        </w:rPr>
        <w:t xml:space="preserve"> Monday–Thursday</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(những ngày Nguyễn Văn Hiếu có thể làm việc)</w:t>
      </w:r>
      <w:r>
        <w:rPr>
          <w:rFonts w:hint="default" w:ascii="Times New Roman" w:hAnsi="Times New Roman" w:cs="Times New Roman"/>
          <w:b w:val="0"/>
          <w:bCs w:val="0"/>
        </w:rPr>
        <w:t>,</w:t>
      </w:r>
      <w:r>
        <w:rPr>
          <w:rFonts w:hint="default" w:ascii="Times New Roman" w:hAnsi="Times New Roman" w:cs="Times New Roman"/>
        </w:rPr>
        <w:t xml:space="preserve"> đặt chế độ S</w:t>
      </w:r>
      <w:r>
        <w:rPr>
          <w:rFonts w:hint="default" w:ascii="Times New Roman" w:hAnsi="Times New Roman" w:cs="Times New Roman"/>
          <w:b/>
          <w:bCs/>
        </w:rPr>
        <w:t>et day(s) to these specific working times</w:t>
      </w:r>
      <w:r>
        <w:rPr>
          <w:rFonts w:hint="default" w:ascii="Times New Roman" w:hAnsi="Times New Roman" w:cs="Times New Roman"/>
        </w:rPr>
        <w:t xml:space="preserve">, rồi đổi giờ kết thúc làm việc từ </w:t>
      </w:r>
      <w:r>
        <w:rPr>
          <w:rFonts w:hint="default" w:ascii="Times New Roman" w:hAnsi="Times New Roman" w:cs="Times New Roman"/>
          <w:b/>
          <w:bCs/>
        </w:rPr>
        <w:t>5:00 PM</w:t>
      </w:r>
      <w:r>
        <w:rPr>
          <w:rFonts w:hint="default" w:ascii="Times New Roman" w:hAnsi="Times New Roman" w:cs="Times New Roman"/>
        </w:rPr>
        <w:t xml:space="preserve"> thành </w:t>
      </w:r>
      <w:r>
        <w:rPr>
          <w:rFonts w:hint="default" w:ascii="Times New Roman" w:hAnsi="Times New Roman" w:cs="Times New Roman"/>
          <w:b/>
          <w:bCs/>
        </w:rPr>
        <w:t>7:00 PM.</w:t>
      </w:r>
    </w:p>
    <w:p w14:paraId="374C39F8">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07055" cy="25781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3107055" cy="2578100"/>
                    </a:xfrm>
                    <a:prstGeom prst="rect">
                      <a:avLst/>
                    </a:prstGeom>
                    <a:noFill/>
                    <a:ln>
                      <a:noFill/>
                    </a:ln>
                  </pic:spPr>
                </pic:pic>
              </a:graphicData>
            </a:graphic>
          </wp:inline>
        </w:drawing>
      </w:r>
    </w:p>
    <w:p w14:paraId="7B00ACDA">
      <w:pPr>
        <w:rPr>
          <w:rFonts w:hint="default" w:ascii="Times New Roman" w:hAnsi="Times New Roman" w:cs="Times New Roman"/>
          <w:b w:val="0"/>
          <w:bCs w:val="0"/>
          <w:lang w:val="en-US"/>
        </w:rPr>
      </w:pPr>
      <w:r>
        <w:rPr>
          <w:rFonts w:hint="default" w:ascii="Times New Roman" w:hAnsi="Times New Roman" w:cs="Times New Roman"/>
          <w:lang w:val="en-US"/>
        </w:rPr>
        <w:t xml:space="preserve">Thứ sáu Hiếu nghỉ, chọn </w:t>
      </w:r>
      <w:r>
        <w:rPr>
          <w:rFonts w:hint="default" w:ascii="Times New Roman" w:hAnsi="Times New Roman" w:cs="Times New Roman"/>
          <w:b/>
          <w:bCs/>
          <w:lang w:val="en-US"/>
        </w:rPr>
        <w:t xml:space="preserve">Friday, </w:t>
      </w:r>
      <w:r>
        <w:rPr>
          <w:rFonts w:hint="default" w:ascii="Times New Roman" w:hAnsi="Times New Roman" w:cs="Times New Roman"/>
          <w:b w:val="0"/>
          <w:bCs w:val="0"/>
          <w:lang w:val="en-US"/>
        </w:rPr>
        <w:t xml:space="preserve">trong </w:t>
      </w:r>
      <w:r>
        <w:rPr>
          <w:rFonts w:hint="default" w:ascii="Times New Roman" w:hAnsi="Times New Roman" w:cs="Times New Roman"/>
          <w:b/>
          <w:bCs/>
          <w:lang w:val="en-US"/>
        </w:rPr>
        <w:t xml:space="preserve">Select day(s), </w:t>
      </w:r>
      <w:r>
        <w:rPr>
          <w:rFonts w:hint="default" w:ascii="Times New Roman" w:hAnsi="Times New Roman" w:cs="Times New Roman"/>
          <w:b w:val="0"/>
          <w:bCs w:val="0"/>
          <w:lang w:val="en-US"/>
        </w:rPr>
        <w:t xml:space="preserve">chọn </w:t>
      </w:r>
      <w:r>
        <w:rPr>
          <w:rFonts w:hint="default" w:ascii="Times New Roman" w:hAnsi="Times New Roman" w:cs="Times New Roman"/>
          <w:b/>
          <w:bCs/>
          <w:lang w:val="en-US"/>
        </w:rPr>
        <w:t xml:space="preserve">Set days to nonworking time. </w:t>
      </w:r>
      <w:r>
        <w:rPr>
          <w:rFonts w:hint="default" w:ascii="Times New Roman" w:hAnsi="Times New Roman" w:cs="Times New Roman"/>
          <w:b w:val="0"/>
          <w:bCs w:val="0"/>
          <w:lang w:val="en-US"/>
        </w:rPr>
        <w:t xml:space="preserve">Chọn </w:t>
      </w:r>
      <w:r>
        <w:rPr>
          <w:rFonts w:hint="default" w:ascii="Times New Roman" w:hAnsi="Times New Roman" w:cs="Times New Roman"/>
          <w:b/>
          <w:bCs/>
          <w:lang w:val="en-US"/>
        </w:rPr>
        <w:t xml:space="preserve">“OK” </w:t>
      </w:r>
      <w:r>
        <w:rPr>
          <w:rFonts w:hint="default" w:ascii="Times New Roman" w:hAnsi="Times New Roman" w:cs="Times New Roman"/>
          <w:b w:val="0"/>
          <w:bCs w:val="0"/>
          <w:lang w:val="en-US"/>
        </w:rPr>
        <w:t>dóng hộp thoại</w:t>
      </w:r>
    </w:p>
    <w:p w14:paraId="247779D1">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08960" cy="2573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108960" cy="2573655"/>
                    </a:xfrm>
                    <a:prstGeom prst="rect">
                      <a:avLst/>
                    </a:prstGeom>
                    <a:noFill/>
                    <a:ln>
                      <a:noFill/>
                    </a:ln>
                  </pic:spPr>
                </pic:pic>
              </a:graphicData>
            </a:graphic>
          </wp:inline>
        </w:drawing>
      </w:r>
    </w:p>
    <w:p w14:paraId="43F13DFF">
      <w:pPr>
        <w:jc w:val="both"/>
        <w:rPr>
          <w:rFonts w:hint="default" w:ascii="Times New Roman" w:hAnsi="Times New Roman" w:cs="Times New Roman"/>
        </w:rPr>
      </w:pPr>
      <w:r>
        <w:rPr>
          <w:rFonts w:hint="default" w:ascii="Times New Roman" w:hAnsi="Times New Roman" w:cs="Times New Roman"/>
        </w:rPr>
        <w:t>Lịch làm việc của Hiếu:</w:t>
      </w:r>
    </w:p>
    <w:p w14:paraId="7092E59B">
      <w:pPr>
        <w:jc w:val="both"/>
        <w:rPr>
          <w:rFonts w:hint="default" w:ascii="Times New Roman" w:hAnsi="Times New Roman" w:cs="Times New Roman"/>
        </w:rPr>
      </w:pPr>
      <w:r>
        <w:rPr>
          <w:rFonts w:hint="default" w:ascii="Times New Roman" w:hAnsi="Times New Roman" w:cs="Times New Roman"/>
          <w:b/>
          <w:bCs/>
        </w:rPr>
        <w:t>Thứ Hai – Thứ Năm:</w:t>
      </w:r>
      <w:r>
        <w:rPr>
          <w:rFonts w:hint="default" w:ascii="Times New Roman" w:hAnsi="Times New Roman" w:cs="Times New Roman"/>
        </w:rPr>
        <w:t xml:space="preserve"> 8:00 AM – 7:00 PM (nghỉ 1 giờ).</w:t>
      </w:r>
    </w:p>
    <w:p w14:paraId="59E2FBE2">
      <w:pPr>
        <w:jc w:val="both"/>
        <w:rPr>
          <w:rFonts w:hint="default" w:ascii="Times New Roman" w:hAnsi="Times New Roman" w:cs="Times New Roman"/>
        </w:rPr>
      </w:pPr>
      <w:r>
        <w:rPr>
          <w:rFonts w:hint="default" w:ascii="Times New Roman" w:hAnsi="Times New Roman" w:cs="Times New Roman"/>
          <w:b/>
          <w:bCs/>
        </w:rPr>
        <w:t>Thứ Sáu – Chủ Nhật</w:t>
      </w:r>
      <w:r>
        <w:rPr>
          <w:rFonts w:hint="default" w:ascii="Times New Roman" w:hAnsi="Times New Roman" w:cs="Times New Roman"/>
        </w:rPr>
        <w:t>: nghỉ, không làm việc.</w:t>
      </w:r>
    </w:p>
    <w:p w14:paraId="08F6D09C">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69995" cy="22161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3769995" cy="2216150"/>
                    </a:xfrm>
                    <a:prstGeom prst="rect">
                      <a:avLst/>
                    </a:prstGeom>
                    <a:noFill/>
                    <a:ln>
                      <a:noFill/>
                    </a:ln>
                  </pic:spPr>
                </pic:pic>
              </a:graphicData>
            </a:graphic>
          </wp:inline>
        </w:drawing>
      </w:r>
    </w:p>
    <w:p w14:paraId="12ADBE7E">
      <w:pPr>
        <w:jc w:val="both"/>
        <w:rPr>
          <w:rFonts w:hint="default" w:ascii="Times New Roman" w:hAnsi="Times New Roman" w:cs="Times New Roman"/>
        </w:rPr>
      </w:pPr>
      <w:r>
        <w:rPr>
          <w:rFonts w:hint="default" w:ascii="Times New Roman" w:hAnsi="Times New Roman" w:cs="Times New Roman"/>
        </w:rPr>
        <w:t>Chọn “</w:t>
      </w:r>
      <w:r>
        <w:rPr>
          <w:rFonts w:hint="default" w:ascii="Times New Roman" w:hAnsi="Times New Roman" w:cs="Times New Roman"/>
          <w:b/>
          <w:bCs/>
        </w:rPr>
        <w:t>OK</w:t>
      </w:r>
      <w:r>
        <w:rPr>
          <w:rFonts w:hint="default" w:ascii="Times New Roman" w:hAnsi="Times New Roman" w:cs="Times New Roman"/>
        </w:rPr>
        <w:t>” để đóng hộp thoại Change Working Time.</w:t>
      </w:r>
    </w:p>
    <w:p w14:paraId="170F3FD4">
      <w:pPr>
        <w:pStyle w:val="4"/>
        <w:numPr>
          <w:ilvl w:val="0"/>
          <w:numId w:val="13"/>
        </w:numPr>
        <w:bidi w:val="0"/>
        <w:rPr>
          <w:rFonts w:hint="default" w:ascii="Times New Roman" w:hAnsi="Times New Roman" w:cs="Times New Roman"/>
        </w:rPr>
      </w:pPr>
      <w:r>
        <w:rPr>
          <w:rFonts w:hint="default" w:ascii="Times New Roman" w:hAnsi="Times New Roman" w:cs="Times New Roman"/>
        </w:rPr>
        <w:t>Thiết lập nguồn chi phí</w:t>
      </w:r>
    </w:p>
    <w:p w14:paraId="20BFC5BD">
      <w:pPr>
        <w:bidi w:val="0"/>
        <w:jc w:val="left"/>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Trong khung nhìn Resource Sheet, chọn ô trống trong cột có tên</w:t>
      </w:r>
      <w:r>
        <w:rPr>
          <w:rFonts w:hint="default" w:ascii="Times New Roman" w:hAnsi="Times New Roman" w:cs="Times New Roman"/>
          <w:lang w:val="en-US"/>
        </w:rPr>
        <w:t xml:space="preserve"> </w:t>
      </w:r>
      <w:r>
        <w:rPr>
          <w:rFonts w:hint="default" w:ascii="Times New Roman" w:hAnsi="Times New Roman" w:cs="Times New Roman"/>
        </w:rPr>
        <w:t>“Resource</w:t>
      </w:r>
      <w:r>
        <w:rPr>
          <w:rFonts w:hint="default" w:ascii="Times New Roman" w:hAnsi="Times New Roman" w:cs="Times New Roman"/>
          <w:lang w:val="en-US"/>
        </w:rPr>
        <w:t xml:space="preserve"> </w:t>
      </w:r>
      <w:r>
        <w:rPr>
          <w:rFonts w:hint="default" w:ascii="Times New Roman" w:hAnsi="Times New Roman" w:cs="Times New Roman"/>
        </w:rPr>
        <w:t>Name”.</w:t>
      </w:r>
    </w:p>
    <w:p w14:paraId="0B22B062">
      <w:pPr>
        <w:bidi w:val="0"/>
        <w:rPr>
          <w:rFonts w:hint="default" w:ascii="Times New Roman" w:hAnsi="Times New Roman" w:cs="Times New Roman"/>
        </w:rPr>
      </w:pPr>
      <w:r>
        <w:rPr>
          <w:rFonts w:hint="default" w:ascii="Times New Roman" w:hAnsi="Times New Roman" w:cs="Times New Roman"/>
        </w:rPr>
        <w:t>- Gõ vào Đi lại và nhấn phím Tab.</w:t>
      </w:r>
    </w:p>
    <w:p w14:paraId="0A409319">
      <w:pPr>
        <w:rPr>
          <w:rFonts w:hint="default" w:ascii="Times New Roman" w:hAnsi="Times New Roman" w:cs="Times New Roman"/>
        </w:rPr>
      </w:pPr>
      <w:r>
        <w:rPr>
          <w:rFonts w:hint="default" w:ascii="Times New Roman" w:hAnsi="Times New Roman" w:cs="Times New Roman"/>
        </w:rPr>
        <w:t>- Trong trường “Type”, gõ hoặc chọn chi phí Cost.</w:t>
      </w:r>
    </w:p>
    <w:p w14:paraId="22630504">
      <w:pPr>
        <w:numPr>
          <w:numId w:val="0"/>
        </w:numPr>
        <w:spacing w:after="160"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33545" cy="7162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rcRect r="19578"/>
                    <a:stretch>
                      <a:fillRect/>
                    </a:stretch>
                  </pic:blipFill>
                  <pic:spPr>
                    <a:xfrm>
                      <a:off x="0" y="0"/>
                      <a:ext cx="4233545" cy="716280"/>
                    </a:xfrm>
                    <a:prstGeom prst="rect">
                      <a:avLst/>
                    </a:prstGeom>
                    <a:noFill/>
                    <a:ln>
                      <a:noFill/>
                    </a:ln>
                  </pic:spPr>
                </pic:pic>
              </a:graphicData>
            </a:graphic>
          </wp:inline>
        </w:drawing>
      </w:r>
    </w:p>
    <w:p w14:paraId="2A076B30">
      <w:pPr>
        <w:pStyle w:val="4"/>
        <w:numPr>
          <w:ilvl w:val="0"/>
          <w:numId w:val="13"/>
        </w:numPr>
        <w:bidi w:val="0"/>
        <w:ind w:left="0" w:leftChars="0" w:firstLine="0" w:firstLineChars="0"/>
        <w:rPr>
          <w:rFonts w:hint="default" w:ascii="Times New Roman" w:hAnsi="Times New Roman" w:cs="Times New Roman"/>
        </w:rPr>
      </w:pPr>
      <w:r>
        <w:rPr>
          <w:rFonts w:hint="default" w:ascii="Times New Roman" w:hAnsi="Times New Roman" w:cs="Times New Roman"/>
        </w:rPr>
        <w:t>Ghi thông tin bổ sung cho một tài nguyên trong một ghi chú</w:t>
      </w:r>
    </w:p>
    <w:p w14:paraId="591BCB32">
      <w:pPr>
        <w:numPr>
          <w:numId w:val="0"/>
        </w:numPr>
        <w:ind w:leftChars="0"/>
        <w:rPr>
          <w:rFonts w:hint="default" w:ascii="Times New Roman" w:hAnsi="Times New Roman" w:cs="Times New Roman"/>
        </w:rPr>
      </w:pPr>
      <w:r>
        <w:rPr>
          <w:rFonts w:hint="default" w:ascii="Times New Roman" w:hAnsi="Times New Roman" w:cs="Times New Roman"/>
        </w:rPr>
        <w:t xml:space="preserve">Trong </w:t>
      </w:r>
      <w:r>
        <w:rPr>
          <w:rFonts w:hint="default" w:ascii="Times New Roman" w:hAnsi="Times New Roman" w:cs="Times New Roman"/>
          <w:b/>
          <w:bCs/>
        </w:rPr>
        <w:t>Resource Sheet</w:t>
      </w:r>
      <w:r>
        <w:rPr>
          <w:rFonts w:hint="default" w:ascii="Times New Roman" w:hAnsi="Times New Roman" w:cs="Times New Roman"/>
        </w:rPr>
        <w:t xml:space="preserve">, chọn Phan Thanh Liêm ở cột </w:t>
      </w:r>
      <w:r>
        <w:rPr>
          <w:rFonts w:hint="default" w:ascii="Times New Roman" w:hAnsi="Times New Roman" w:cs="Times New Roman"/>
          <w:b/>
          <w:bCs/>
        </w:rPr>
        <w:t>Resource Name.</w:t>
      </w:r>
      <w:r>
        <w:rPr>
          <w:rFonts w:hint="default" w:ascii="Times New Roman" w:hAnsi="Times New Roman" w:cs="Times New Roman"/>
        </w:rPr>
        <w:t xml:space="preserve"> Vào tab </w:t>
      </w:r>
      <w:r>
        <w:rPr>
          <w:rFonts w:hint="default" w:ascii="Times New Roman" w:hAnsi="Times New Roman" w:cs="Times New Roman"/>
          <w:b/>
          <w:bCs/>
        </w:rPr>
        <w:t xml:space="preserve">Resource </w:t>
      </w:r>
      <w:r>
        <w:rPr>
          <w:rFonts w:hint="default" w:ascii="Times New Roman" w:hAnsi="Times New Roman" w:cs="Times New Roman"/>
        </w:rPr>
        <w:t xml:space="preserve">→ </w:t>
      </w:r>
      <w:r>
        <w:rPr>
          <w:rFonts w:hint="default" w:ascii="Times New Roman" w:hAnsi="Times New Roman" w:cs="Times New Roman"/>
          <w:b/>
          <w:bCs/>
        </w:rPr>
        <w:t xml:space="preserve">Properties </w:t>
      </w:r>
      <w:r>
        <w:rPr>
          <w:rFonts w:hint="default" w:ascii="Times New Roman" w:hAnsi="Times New Roman" w:cs="Times New Roman"/>
        </w:rPr>
        <w:t xml:space="preserve">→ </w:t>
      </w:r>
      <w:r>
        <w:rPr>
          <w:rFonts w:hint="default" w:ascii="Times New Roman" w:hAnsi="Times New Roman" w:cs="Times New Roman"/>
          <w:b/>
          <w:bCs/>
        </w:rPr>
        <w:t>Details</w:t>
      </w:r>
      <w:r>
        <w:rPr>
          <w:rFonts w:hint="default" w:ascii="Times New Roman" w:hAnsi="Times New Roman" w:cs="Times New Roman"/>
        </w:rPr>
        <w:t>, khung</w:t>
      </w:r>
      <w:r>
        <w:rPr>
          <w:rFonts w:hint="default" w:ascii="Times New Roman" w:hAnsi="Times New Roman" w:cs="Times New Roman"/>
          <w:b/>
          <w:bCs/>
        </w:rPr>
        <w:t xml:space="preserve"> Resource Form</w:t>
      </w:r>
      <w:r>
        <w:rPr>
          <w:rFonts w:hint="default" w:ascii="Times New Roman" w:hAnsi="Times New Roman" w:cs="Times New Roman"/>
        </w:rPr>
        <w:t xml:space="preserve"> sẽ xuất hiện bên dưới, hiển thị chi tiết lịch làm việc của tài nguyên này.</w:t>
      </w:r>
    </w:p>
    <w:p w14:paraId="50C01CEA">
      <w:pPr>
        <w:numPr>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6690" cy="3114675"/>
            <wp:effectExtent l="9525" t="9525" r="1968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266690" cy="3114675"/>
                    </a:xfrm>
                    <a:prstGeom prst="rect">
                      <a:avLst/>
                    </a:prstGeom>
                    <a:noFill/>
                    <a:ln>
                      <a:solidFill>
                        <a:schemeClr val="tx1">
                          <a:lumMod val="95000"/>
                          <a:lumOff val="5000"/>
                        </a:schemeClr>
                      </a:solidFill>
                    </a:ln>
                  </pic:spPr>
                </pic:pic>
              </a:graphicData>
            </a:graphic>
          </wp:inline>
        </w:drawing>
      </w:r>
    </w:p>
    <w:p w14:paraId="0F04FAFA">
      <w:pPr>
        <w:numPr>
          <w:numId w:val="0"/>
        </w:numPr>
        <w:ind w:leftChars="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Trên tab “</w:t>
      </w:r>
      <w:r>
        <w:rPr>
          <w:rFonts w:hint="default" w:ascii="Times New Roman" w:hAnsi="Times New Roman" w:cs="Times New Roman"/>
          <w:b/>
          <w:bCs/>
        </w:rPr>
        <w:t>Resource</w:t>
      </w:r>
      <w:r>
        <w:rPr>
          <w:rFonts w:hint="default" w:ascii="Times New Roman" w:hAnsi="Times New Roman" w:cs="Times New Roman"/>
        </w:rPr>
        <w:t>”, trong nhóm “</w:t>
      </w:r>
      <w:r>
        <w:rPr>
          <w:rFonts w:hint="default" w:ascii="Times New Roman" w:hAnsi="Times New Roman" w:cs="Times New Roman"/>
          <w:b/>
          <w:bCs/>
        </w:rPr>
        <w:t>Properties</w:t>
      </w:r>
      <w:r>
        <w:rPr>
          <w:rFonts w:hint="default" w:ascii="Times New Roman" w:hAnsi="Times New Roman" w:cs="Times New Roman"/>
        </w:rPr>
        <w:t>”, chọn “</w:t>
      </w:r>
      <w:r>
        <w:rPr>
          <w:rFonts w:hint="default" w:ascii="Times New Roman" w:hAnsi="Times New Roman" w:cs="Times New Roman"/>
          <w:b/>
          <w:bCs/>
        </w:rPr>
        <w:t>Notes</w:t>
      </w:r>
      <w:r>
        <w:rPr>
          <w:rFonts w:hint="default" w:ascii="Times New Roman" w:hAnsi="Times New Roman" w:cs="Times New Roman"/>
        </w:rPr>
        <w:t>”, khung nhìn</w:t>
      </w:r>
    </w:p>
    <w:p w14:paraId="53F316BC">
      <w:pPr>
        <w:numPr>
          <w:numId w:val="0"/>
        </w:numPr>
        <w:ind w:leftChars="0"/>
        <w:rPr>
          <w:rFonts w:hint="default" w:ascii="Times New Roman" w:hAnsi="Times New Roman" w:cs="Times New Roman"/>
        </w:rPr>
      </w:pPr>
      <w:r>
        <w:rPr>
          <w:rFonts w:hint="default" w:ascii="Times New Roman" w:hAnsi="Times New Roman" w:cs="Times New Roman"/>
          <w:b/>
          <w:bCs/>
        </w:rPr>
        <w:t>Resource Information</w:t>
      </w:r>
      <w:r>
        <w:rPr>
          <w:rFonts w:hint="default" w:ascii="Times New Roman" w:hAnsi="Times New Roman" w:cs="Times New Roman"/>
        </w:rPr>
        <w:t xml:space="preserve"> sẽ xuất hiện.</w:t>
      </w:r>
    </w:p>
    <w:p w14:paraId="3C669C5A">
      <w:pPr>
        <w:numPr>
          <w:numId w:val="0"/>
        </w:numPr>
        <w:ind w:leftChars="0"/>
        <w:rPr>
          <w:rFonts w:hint="default" w:ascii="Times New Roman" w:hAnsi="Times New Roman" w:cs="Times New Roman"/>
        </w:rPr>
      </w:pPr>
      <w:r>
        <w:rPr>
          <w:rFonts w:hint="default" w:ascii="Times New Roman" w:hAnsi="Times New Roman" w:cs="Times New Roman"/>
        </w:rPr>
        <w:t xml:space="preserve">- Trong hộp </w:t>
      </w:r>
      <w:r>
        <w:rPr>
          <w:rFonts w:hint="default" w:ascii="Times New Roman" w:hAnsi="Times New Roman" w:cs="Times New Roman"/>
          <w:b/>
          <w:bCs/>
        </w:rPr>
        <w:t>Notes</w:t>
      </w:r>
      <w:r>
        <w:rPr>
          <w:rFonts w:hint="default" w:ascii="Times New Roman" w:hAnsi="Times New Roman" w:cs="Times New Roman"/>
        </w:rPr>
        <w:t>, gõ Phan Thanh Liêm đã tham gia các chiến dịch phát hành hai</w:t>
      </w:r>
      <w:r>
        <w:rPr>
          <w:rFonts w:hint="default" w:ascii="Times New Roman" w:hAnsi="Times New Roman" w:cs="Times New Roman"/>
          <w:lang w:val="en-US"/>
        </w:rPr>
        <w:t xml:space="preserve"> </w:t>
      </w:r>
      <w:r>
        <w:rPr>
          <w:rFonts w:hint="default" w:ascii="Times New Roman" w:hAnsi="Times New Roman" w:cs="Times New Roman"/>
        </w:rPr>
        <w:t>cuốn sách trước đây của Hồ Lê Anh Thư,</w:t>
      </w:r>
    </w:p>
    <w:p w14:paraId="59098006">
      <w:pPr>
        <w:numPr>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91280" cy="305435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3891280" cy="3054350"/>
                    </a:xfrm>
                    <a:prstGeom prst="rect">
                      <a:avLst/>
                    </a:prstGeom>
                    <a:noFill/>
                    <a:ln>
                      <a:noFill/>
                    </a:ln>
                  </pic:spPr>
                </pic:pic>
              </a:graphicData>
            </a:graphic>
          </wp:inline>
        </w:drawing>
      </w:r>
    </w:p>
    <w:p w14:paraId="51B14B64">
      <w:pPr>
        <w:numPr>
          <w:numId w:val="0"/>
        </w:numPr>
        <w:ind w:leftChars="0"/>
        <w:jc w:val="both"/>
        <w:rPr>
          <w:rFonts w:hint="default" w:ascii="Times New Roman" w:hAnsi="Times New Roman" w:cs="Times New Roman"/>
          <w:lang w:val="en-US"/>
        </w:rPr>
      </w:pPr>
      <w:r>
        <w:rPr>
          <w:rFonts w:hint="default" w:ascii="Times New Roman" w:hAnsi="Times New Roman" w:cs="Times New Roman"/>
          <w:lang w:val="en-US"/>
        </w:rPr>
        <w:t>Ở bản MS Project 2021 nếu thao tác bình thường thì khi lưu Notes, Resource Sheet sẽ tự động thêm 1 dòng để hiển thị icon note.</w:t>
      </w:r>
    </w:p>
    <w:p w14:paraId="557F34EB">
      <w:pPr>
        <w:numPr>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2880" cy="233553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262880" cy="2335530"/>
                    </a:xfrm>
                    <a:prstGeom prst="rect">
                      <a:avLst/>
                    </a:prstGeom>
                    <a:noFill/>
                    <a:ln>
                      <a:noFill/>
                    </a:ln>
                  </pic:spPr>
                </pic:pic>
              </a:graphicData>
            </a:graphic>
          </wp:inline>
        </w:drawing>
      </w:r>
    </w:p>
    <w:p w14:paraId="0F51788E">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rPr>
        <w:t>Cách để icon hiển thị ngay trong dòng dữ liệu đã có:</w:t>
      </w:r>
    </w:p>
    <w:p w14:paraId="743B395C">
      <w:pPr>
        <w:bidi w:val="0"/>
        <w:rPr>
          <w:rFonts w:hint="default" w:ascii="Times New Roman" w:hAnsi="Times New Roman" w:cs="Times New Roman"/>
          <w:b/>
          <w:bCs/>
          <w:lang w:val="en-US"/>
        </w:rPr>
      </w:pPr>
      <w:r>
        <w:rPr>
          <w:rFonts w:hint="default" w:ascii="Times New Roman" w:hAnsi="Times New Roman" w:cs="Times New Roman"/>
          <w:lang w:val="en-US"/>
        </w:rPr>
        <w:t>Chuột phải vào cột đầu tiên</w:t>
      </w:r>
      <w:r>
        <w:rPr>
          <w:rFonts w:hint="default" w:ascii="Times New Roman" w:hAnsi="Times New Roman" w:cs="Times New Roman"/>
          <w:b/>
          <w:bCs/>
          <w:lang w:val="en-US"/>
        </w:rPr>
        <w:t xml:space="preserve"> → insert clolumn</w:t>
      </w:r>
      <w:r>
        <w:rPr>
          <w:rFonts w:hint="default" w:ascii="Times New Roman" w:hAnsi="Times New Roman" w:cs="Times New Roman"/>
          <w:b/>
          <w:bCs/>
          <w:lang w:val="en-US"/>
        </w:rPr>
        <w:t xml:space="preserve"> </w:t>
      </w:r>
      <w:r>
        <w:rPr>
          <w:rFonts w:hint="default" w:ascii="Times New Roman" w:hAnsi="Times New Roman" w:cs="Times New Roman"/>
          <w:lang w:val="en-US"/>
        </w:rPr>
        <w:t xml:space="preserve">→ </w:t>
      </w:r>
      <w:r>
        <w:rPr>
          <w:rFonts w:hint="default" w:ascii="Times New Roman" w:hAnsi="Times New Roman" w:cs="Times New Roman"/>
          <w:lang w:val="en-US"/>
        </w:rPr>
        <w:t xml:space="preserve">tìm “Notes” </w:t>
      </w:r>
    </w:p>
    <w:p w14:paraId="553DF21B">
      <w:pPr>
        <w:numPr>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2880" cy="177228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262880" cy="177228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5420" cy="173228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65420" cy="173228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71135" cy="1724660"/>
            <wp:effectExtent l="0" t="0" r="1206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271135" cy="1724660"/>
                    </a:xfrm>
                    <a:prstGeom prst="rect">
                      <a:avLst/>
                    </a:prstGeom>
                    <a:noFill/>
                    <a:ln>
                      <a:noFill/>
                    </a:ln>
                  </pic:spPr>
                </pic:pic>
              </a:graphicData>
            </a:graphic>
          </wp:inline>
        </w:drawing>
      </w:r>
    </w:p>
    <w:p w14:paraId="2E08A52F">
      <w:pPr>
        <w:numPr>
          <w:numId w:val="0"/>
        </w:numPr>
        <w:ind w:leftChars="0"/>
        <w:jc w:val="both"/>
        <w:rPr>
          <w:rFonts w:hint="default" w:ascii="Times New Roman" w:hAnsi="Times New Roman" w:cs="Times New Roman"/>
          <w:lang w:val="en-US"/>
        </w:rPr>
      </w:pPr>
      <w:r>
        <w:rPr>
          <w:rFonts w:hint="default" w:ascii="Times New Roman" w:hAnsi="Times New Roman" w:cs="Times New Roman"/>
          <w:lang w:val="en-US"/>
        </w:rPr>
        <w:t>Khi thao tác lưu Notes lại sẽ được</w:t>
      </w:r>
    </w:p>
    <w:p w14:paraId="3AC30CF9">
      <w:pPr>
        <w:numPr>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57800" cy="922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257800" cy="922655"/>
                    </a:xfrm>
                    <a:prstGeom prst="rect">
                      <a:avLst/>
                    </a:prstGeom>
                    <a:noFill/>
                    <a:ln>
                      <a:noFill/>
                    </a:ln>
                  </pic:spPr>
                </pic:pic>
              </a:graphicData>
            </a:graphic>
          </wp:inline>
        </w:drawing>
      </w:r>
    </w:p>
    <w:p w14:paraId="1DDCAC50">
      <w:pPr>
        <w:numPr>
          <w:numId w:val="0"/>
        </w:numPr>
        <w:ind w:leftChars="0"/>
        <w:jc w:val="both"/>
        <w:rPr>
          <w:rFonts w:hint="default" w:ascii="Times New Roman" w:hAnsi="Times New Roman" w:cs="Times New Roman"/>
          <w:lang w:val="en-US"/>
        </w:rPr>
      </w:pPr>
      <w:r>
        <w:rPr>
          <w:rFonts w:hint="default" w:ascii="Times New Roman" w:hAnsi="Times New Roman" w:cs="Times New Roman"/>
          <w:lang w:val="en-US"/>
        </w:rPr>
        <w:t xml:space="preserve">Để gọn hơn </w:t>
      </w:r>
    </w:p>
    <w:p w14:paraId="13C2C307">
      <w:pPr>
        <w:keepNext w:val="0"/>
        <w:keepLines w:val="0"/>
        <w:widowControl/>
        <w:suppressLineNumbers w:val="0"/>
        <w:spacing w:before="0" w:beforeAutospacing="1" w:after="160" w:afterAutospacing="0" w:line="360" w:lineRule="auto"/>
        <w:ind w:left="0" w:leftChars="0" w:right="0" w:firstLine="520" w:firstLineChars="200"/>
        <w:jc w:val="both"/>
        <w:rPr>
          <w:rFonts w:hint="default" w:ascii="Times New Roman" w:hAnsi="Times New Roman" w:cs="Times New Roman"/>
          <w:lang w:val="en-US"/>
        </w:rPr>
      </w:pPr>
      <w:r>
        <w:rPr>
          <w:rFonts w:hint="default" w:ascii="Times New Roman" w:hAnsi="Times New Roman" w:cs="Times New Roman"/>
          <w:lang w:val="en-US"/>
        </w:rPr>
        <w:t>Cách 1: kéo chó khoảng cách của cột 1 về trái để ẩn đi</w:t>
      </w:r>
    </w:p>
    <w:p w14:paraId="51A70255">
      <w:pPr>
        <w:keepNext w:val="0"/>
        <w:keepLines w:val="0"/>
        <w:widowControl/>
        <w:suppressLineNumbers w:val="0"/>
        <w:spacing w:before="0" w:beforeAutospacing="1" w:after="160" w:afterAutospacing="0" w:line="360" w:lineRule="auto"/>
        <w:ind w:left="0" w:leftChars="0" w:right="0" w:firstLine="520" w:firstLineChars="200"/>
        <w:jc w:val="both"/>
        <w:rPr>
          <w:rFonts w:hint="default" w:eastAsia="等线" w:cs="Times New Roman"/>
          <w:kern w:val="0"/>
          <w:sz w:val="26"/>
          <w:szCs w:val="26"/>
          <w:lang w:val="en-US" w:eastAsia="zh-CN" w:bidi="ar"/>
        </w:rPr>
      </w:pPr>
      <w:r>
        <w:rPr>
          <w:rFonts w:hint="default" w:ascii="Times New Roman" w:hAnsi="Times New Roman" w:cs="Times New Roman"/>
          <w:lang w:val="en-US"/>
        </w:rPr>
        <w:t xml:space="preserve">Cách 2: Chuột phải vào cột </w:t>
      </w:r>
      <w:r>
        <w:rPr>
          <w:rFonts w:hint="default" w:ascii="Times New Roman" w:hAnsi="Times New Roman" w:eastAsia="等线" w:cs="Times New Roman"/>
          <w:kern w:val="0"/>
          <w:sz w:val="26"/>
          <w:szCs w:val="26"/>
          <w:lang w:val="en-US" w:eastAsia="zh-CN" w:bidi="ar"/>
        </w:rPr>
        <w:t xml:space="preserve">→ </w:t>
      </w:r>
      <w:r>
        <w:rPr>
          <w:rFonts w:hint="default" w:eastAsia="等线" w:cs="Times New Roman"/>
          <w:kern w:val="0"/>
          <w:sz w:val="26"/>
          <w:szCs w:val="26"/>
          <w:lang w:val="en-US" w:eastAsia="zh-CN" w:bidi="ar"/>
        </w:rPr>
        <w:t>Hiden Column</w:t>
      </w:r>
    </w:p>
    <w:p w14:paraId="2AA63B93">
      <w:pPr>
        <w:keepNext w:val="0"/>
        <w:keepLines w:val="0"/>
        <w:widowControl/>
        <w:suppressLineNumbers w:val="0"/>
        <w:spacing w:before="0" w:beforeAutospacing="1" w:after="160" w:afterAutospacing="0" w:line="360" w:lineRule="auto"/>
        <w:ind w:left="0" w:leftChars="0" w:right="0" w:firstLine="0" w:firstLineChars="0"/>
        <w:jc w:val="both"/>
      </w:pPr>
      <w:r>
        <w:drawing>
          <wp:inline distT="0" distB="0" distL="114300" distR="114300">
            <wp:extent cx="5268595" cy="23082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268595" cy="2308225"/>
                    </a:xfrm>
                    <a:prstGeom prst="rect">
                      <a:avLst/>
                    </a:prstGeom>
                    <a:noFill/>
                    <a:ln>
                      <a:noFill/>
                    </a:ln>
                  </pic:spPr>
                </pic:pic>
              </a:graphicData>
            </a:graphic>
          </wp:inline>
        </w:drawing>
      </w:r>
    </w:p>
    <w:p w14:paraId="1613B5DC">
      <w:pPr>
        <w:keepNext w:val="0"/>
        <w:keepLines w:val="0"/>
        <w:widowControl/>
        <w:suppressLineNumbers w:val="0"/>
        <w:spacing w:before="0" w:beforeAutospacing="1" w:after="160" w:afterAutospacing="0" w:line="360" w:lineRule="auto"/>
        <w:ind w:left="0" w:leftChars="0" w:right="0" w:firstLine="0" w:firstLineChars="0"/>
        <w:jc w:val="both"/>
      </w:pPr>
      <w:r>
        <w:drawing>
          <wp:inline distT="0" distB="0" distL="114300" distR="114300">
            <wp:extent cx="5265420" cy="2446655"/>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5265420" cy="2446655"/>
                    </a:xfrm>
                    <a:prstGeom prst="rect">
                      <a:avLst/>
                    </a:prstGeom>
                    <a:noFill/>
                    <a:ln>
                      <a:noFill/>
                    </a:ln>
                  </pic:spPr>
                </pic:pic>
              </a:graphicData>
            </a:graphic>
          </wp:inline>
        </w:drawing>
      </w:r>
    </w:p>
    <w:p w14:paraId="3BC7222F">
      <w:pPr>
        <w:keepNext w:val="0"/>
        <w:keepLines w:val="0"/>
        <w:widowControl/>
        <w:suppressLineNumbers w:val="0"/>
        <w:spacing w:before="0" w:beforeAutospacing="1" w:after="160" w:afterAutospacing="0" w:line="360" w:lineRule="auto"/>
        <w:ind w:left="0" w:leftChars="0" w:right="0" w:firstLine="0" w:firstLineChars="0"/>
        <w:jc w:val="both"/>
      </w:pPr>
      <w:r>
        <w:rPr>
          <w:rFonts w:hint="default"/>
        </w:rPr>
        <w:t xml:space="preserve">Trong </w:t>
      </w:r>
      <w:r>
        <w:rPr>
          <w:rFonts w:hint="default"/>
          <w:b/>
          <w:bCs/>
        </w:rPr>
        <w:t>Resource Form</w:t>
      </w:r>
      <w:r>
        <w:rPr>
          <w:rFonts w:hint="default"/>
        </w:rPr>
        <w:t xml:space="preserve">, chọn </w:t>
      </w:r>
      <w:r>
        <w:rPr>
          <w:rFonts w:hint="default"/>
          <w:b/>
          <w:bCs/>
        </w:rPr>
        <w:t xml:space="preserve">Previous </w:t>
      </w:r>
      <w:r>
        <w:rPr>
          <w:rFonts w:hint="default"/>
        </w:rPr>
        <w:t xml:space="preserve">để chuyển sang tài nguyên trước (Dương Văn Lăng) và xem chi tiết. Sau đó, nhấp chuột phải trong </w:t>
      </w:r>
      <w:r>
        <w:rPr>
          <w:rFonts w:hint="default"/>
          <w:b/>
          <w:bCs/>
        </w:rPr>
        <w:t xml:space="preserve">Resource </w:t>
      </w:r>
      <w:r>
        <w:rPr>
          <w:rFonts w:hint="default"/>
        </w:rPr>
        <w:t xml:space="preserve">Form và chọn </w:t>
      </w:r>
      <w:r>
        <w:rPr>
          <w:rFonts w:hint="default"/>
          <w:b/>
          <w:bCs/>
        </w:rPr>
        <w:t xml:space="preserve">Notes </w:t>
      </w:r>
      <w:r>
        <w:rPr>
          <w:rFonts w:hint="default"/>
        </w:rPr>
        <w:t>để mở ghi chú.</w:t>
      </w:r>
    </w:p>
    <w:p w14:paraId="56967EAC">
      <w:pPr>
        <w:keepNext w:val="0"/>
        <w:keepLines w:val="0"/>
        <w:widowControl/>
        <w:suppressLineNumbers w:val="0"/>
        <w:spacing w:before="0" w:beforeAutospacing="1" w:after="160" w:afterAutospacing="0" w:line="360" w:lineRule="auto"/>
        <w:ind w:left="0" w:leftChars="0" w:right="0" w:firstLine="0" w:firstLineChars="0"/>
        <w:jc w:val="center"/>
      </w:pPr>
      <w:r>
        <w:drawing>
          <wp:inline distT="0" distB="0" distL="114300" distR="114300">
            <wp:extent cx="3922395" cy="247332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3922395" cy="2473325"/>
                    </a:xfrm>
                    <a:prstGeom prst="rect">
                      <a:avLst/>
                    </a:prstGeom>
                    <a:noFill/>
                    <a:ln>
                      <a:noFill/>
                    </a:ln>
                  </pic:spPr>
                </pic:pic>
              </a:graphicData>
            </a:graphic>
          </wp:inline>
        </w:drawing>
      </w:r>
    </w:p>
    <w:p w14:paraId="63ABFAF7">
      <w:pPr>
        <w:keepNext w:val="0"/>
        <w:keepLines w:val="0"/>
        <w:widowControl/>
        <w:suppressLineNumbers w:val="0"/>
        <w:spacing w:before="0" w:beforeAutospacing="1" w:after="160" w:afterAutospacing="0" w:line="360" w:lineRule="auto"/>
        <w:ind w:left="0" w:leftChars="0" w:right="0" w:firstLine="0" w:firstLineChars="0"/>
        <w:jc w:val="both"/>
      </w:pPr>
      <w:r>
        <w:rPr>
          <w:rFonts w:hint="default"/>
        </w:rPr>
        <w:t>Trong hộp “</w:t>
      </w:r>
      <w:r>
        <w:rPr>
          <w:rFonts w:hint="default"/>
          <w:b/>
          <w:bCs/>
        </w:rPr>
        <w:t>Notes</w:t>
      </w:r>
      <w:r>
        <w:rPr>
          <w:rFonts w:hint="default"/>
        </w:rPr>
        <w:t>”, gõ Mức lương chuẩn của Lăng được điều chỉnh cho lịch làm</w:t>
      </w:r>
      <w:r>
        <w:rPr>
          <w:rFonts w:hint="default"/>
          <w:lang w:val="en-US"/>
        </w:rPr>
        <w:t xml:space="preserve"> </w:t>
      </w:r>
      <w:r>
        <w:rPr>
          <w:rFonts w:hint="default"/>
        </w:rPr>
        <w:t>việc bán thời gian của Lăng, sau đó nhất nút “OK”.</w:t>
      </w:r>
    </w:p>
    <w:p w14:paraId="00477EDB">
      <w:pPr>
        <w:keepNext w:val="0"/>
        <w:keepLines w:val="0"/>
        <w:widowControl/>
        <w:suppressLineNumbers w:val="0"/>
        <w:spacing w:before="0" w:beforeAutospacing="1" w:after="160" w:afterAutospacing="0" w:line="360" w:lineRule="auto"/>
        <w:ind w:left="0" w:leftChars="0" w:right="0" w:firstLine="0" w:firstLineChars="0"/>
        <w:jc w:val="center"/>
      </w:pPr>
      <w:r>
        <w:drawing>
          <wp:inline distT="0" distB="0" distL="114300" distR="114300">
            <wp:extent cx="3759835" cy="3401695"/>
            <wp:effectExtent l="0" t="0" r="1206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3759835" cy="3401695"/>
                    </a:xfrm>
                    <a:prstGeom prst="rect">
                      <a:avLst/>
                    </a:prstGeom>
                    <a:noFill/>
                    <a:ln>
                      <a:noFill/>
                    </a:ln>
                  </pic:spPr>
                </pic:pic>
              </a:graphicData>
            </a:graphic>
          </wp:inline>
        </w:drawing>
      </w:r>
    </w:p>
    <w:p w14:paraId="70CB6AB1">
      <w:pPr>
        <w:keepNext w:val="0"/>
        <w:keepLines w:val="0"/>
        <w:widowControl/>
        <w:suppressLineNumbers w:val="0"/>
        <w:spacing w:before="0" w:beforeAutospacing="1" w:after="160" w:afterAutospacing="0" w:line="360" w:lineRule="auto"/>
        <w:ind w:left="0" w:leftChars="0" w:right="0" w:firstLine="0" w:firstLineChars="0"/>
        <w:jc w:val="both"/>
        <w:rPr>
          <w:rFonts w:hint="default"/>
          <w:lang w:val="en-US" w:eastAsia="zh-CN"/>
        </w:rPr>
      </w:pPr>
      <w:r>
        <w:rPr>
          <w:rFonts w:hint="default"/>
          <w:lang w:val="en-US" w:eastAsia="zh-CN"/>
        </w:rPr>
        <w:t>Để ẩn khung nhìn Resource Form, Trên tab “Resource”, trong nhóm “Properties”, chọn nút “Details”.</w:t>
      </w:r>
    </w:p>
    <w:p w14:paraId="0C221D5A">
      <w:pPr>
        <w:pStyle w:val="3"/>
        <w:numPr>
          <w:numId w:val="0"/>
        </w:numPr>
        <w:bidi w:val="0"/>
        <w:rPr>
          <w:rFonts w:hint="default"/>
          <w:lang w:val="en-US" w:eastAsia="zh-CN"/>
        </w:rPr>
      </w:pPr>
      <w:r>
        <w:rPr>
          <w:rFonts w:hint="default"/>
          <w:lang w:val="en-US" w:eastAsia="zh-CN"/>
        </w:rPr>
        <w:t>II. Phân tài nguyên cho công việc</w:t>
      </w:r>
    </w:p>
    <w:p w14:paraId="0FE2EFD9">
      <w:pPr>
        <w:pStyle w:val="4"/>
        <w:bidi w:val="0"/>
        <w:rPr>
          <w:rFonts w:hint="default"/>
          <w:lang w:val="en-US" w:eastAsia="zh-CN"/>
        </w:rPr>
      </w:pPr>
      <w:r>
        <w:rPr>
          <w:rFonts w:hint="default"/>
          <w:lang w:val="en-US" w:eastAsia="zh-CN"/>
        </w:rPr>
        <w:t>1. Phân nguồn nhân lực cho công việc</w:t>
      </w:r>
    </w:p>
    <w:p w14:paraId="5C675740">
      <w:pPr>
        <w:rPr>
          <w:rFonts w:hint="default"/>
          <w:lang w:val="en-US" w:eastAsia="zh-CN"/>
        </w:rPr>
      </w:pPr>
      <w:r>
        <w:rPr>
          <w:rFonts w:hint="default"/>
          <w:lang w:val="en-US" w:eastAsia="zh-CN"/>
        </w:rPr>
        <w:t>Trên tab “Task”, chọn “Gantt Chart View”.</w:t>
      </w:r>
    </w:p>
    <w:p w14:paraId="2F5B144F">
      <w:pPr>
        <w:rPr>
          <w:rFonts w:hint="default"/>
          <w:lang w:val="en-US" w:eastAsia="zh-CN"/>
        </w:rPr>
      </w:pPr>
      <w:r>
        <w:rPr>
          <w:rFonts w:hint="default"/>
          <w:lang w:val="en-US" w:eastAsia="zh-CN"/>
        </w:rPr>
        <w:t>- Trên tab “Resource”, trong nhóm “Assigment”, chọn “Assigment Resources”, hộp thoại phân tài nguyên Assign Resources xuất hiện và bạn sẽ nhìn thấy tên các tài nguyên mà bạn đã nhập ở Mục I.</w:t>
      </w:r>
    </w:p>
    <w:p w14:paraId="40064715">
      <w:r>
        <w:drawing>
          <wp:inline distT="0" distB="0" distL="114300" distR="114300">
            <wp:extent cx="4283710" cy="493776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4283710" cy="4937760"/>
                    </a:xfrm>
                    <a:prstGeom prst="rect">
                      <a:avLst/>
                    </a:prstGeom>
                    <a:noFill/>
                    <a:ln>
                      <a:noFill/>
                    </a:ln>
                  </pic:spPr>
                </pic:pic>
              </a:graphicData>
            </a:graphic>
          </wp:inline>
        </w:drawing>
      </w:r>
    </w:p>
    <w:p w14:paraId="279B7392">
      <w:pPr>
        <w:rPr>
          <w:rFonts w:hint="default"/>
          <w:lang w:val="en-US"/>
        </w:rPr>
      </w:pPr>
      <w:r>
        <w:rPr>
          <w:rFonts w:hint="default"/>
        </w:rPr>
        <w:t>Trong cột “Task Name” của khung nhìn Gantt Chart, chọn tên công việc số 2</w:t>
      </w:r>
      <w:r>
        <w:rPr>
          <w:rFonts w:hint="default"/>
          <w:lang w:val="en-US"/>
        </w:rPr>
        <w:t xml:space="preserve"> “</w:t>
      </w:r>
      <w:r>
        <w:rPr>
          <w:rFonts w:hint="default"/>
        </w:rPr>
        <w:t>Phân công công việc cho các thành viên trong nhóm.</w:t>
      </w:r>
      <w:r>
        <w:rPr>
          <w:rFonts w:hint="default"/>
          <w:lang w:val="en-US"/>
        </w:rPr>
        <w:t>"</w:t>
      </w:r>
    </w:p>
    <w:p w14:paraId="7D5BDC48">
      <w:r>
        <w:rPr>
          <w:rFonts w:hint="default"/>
        </w:rPr>
        <w:t>- Trong cột “Resource Name” của hộp thoại “Assign Resources”, chọn Nguyễn</w:t>
      </w:r>
      <w:r>
        <w:rPr>
          <w:rFonts w:hint="default"/>
          <w:lang w:val="en-US"/>
        </w:rPr>
        <w:t xml:space="preserve"> </w:t>
      </w:r>
      <w:r>
        <w:rPr>
          <w:rFonts w:hint="default"/>
        </w:rPr>
        <w:t>Tấn Phát, và sau đó chọn nút “Assign”. Quan sát hộp thoại và biểu đồ Gantt.</w:t>
      </w:r>
    </w:p>
    <w:p w14:paraId="051023D1">
      <w:r>
        <w:drawing>
          <wp:inline distT="0" distB="0" distL="114300" distR="114300">
            <wp:extent cx="5266690" cy="314388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5266690" cy="3143885"/>
                    </a:xfrm>
                    <a:prstGeom prst="rect">
                      <a:avLst/>
                    </a:prstGeom>
                    <a:noFill/>
                    <a:ln>
                      <a:noFill/>
                    </a:ln>
                  </pic:spPr>
                </pic:pic>
              </a:graphicData>
            </a:graphic>
          </wp:inline>
        </w:drawing>
      </w:r>
    </w:p>
    <w:p w14:paraId="70FD840B">
      <w:pPr>
        <w:rPr>
          <w:rFonts w:hint="default"/>
        </w:rPr>
      </w:pPr>
      <w:r>
        <w:rPr>
          <w:rFonts w:hint="default"/>
        </w:rPr>
        <w:t>Trong cột “Task Name” của khung nhìn Gantt Chart, chọn tên công việc số 3</w:t>
      </w:r>
      <w:r>
        <w:rPr>
          <w:rFonts w:hint="default"/>
          <w:lang w:val="en-US"/>
        </w:rPr>
        <w:t xml:space="preserve"> </w:t>
      </w:r>
      <w:r>
        <w:rPr>
          <w:rFonts w:hint="default"/>
        </w:rPr>
        <w:t>Thiết kế và đặt hàng tài liệu tiếp thị.</w:t>
      </w:r>
    </w:p>
    <w:p w14:paraId="4F3DC6A6">
      <w:r>
        <w:rPr>
          <w:rFonts w:hint="default"/>
        </w:rPr>
        <w:t>- Trong cột “Resource Name” của hộp thoại “Assign Resources”, chọn Nguyễn</w:t>
      </w:r>
      <w:r>
        <w:rPr>
          <w:rFonts w:hint="default"/>
          <w:lang w:val="en-US"/>
        </w:rPr>
        <w:t xml:space="preserve"> </w:t>
      </w:r>
      <w:r>
        <w:rPr>
          <w:rFonts w:hint="default"/>
        </w:rPr>
        <w:t>Văn Hiếu, và sau đó chọn nút “Assign”. Quan sát hộp thoại và biểu đồ Gantt.</w:t>
      </w:r>
    </w:p>
    <w:p w14:paraId="3ADBAE11">
      <w:r>
        <w:drawing>
          <wp:inline distT="0" distB="0" distL="114300" distR="114300">
            <wp:extent cx="5266690" cy="3143885"/>
            <wp:effectExtent l="0" t="0" r="3810" b="571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0"/>
                    <a:stretch>
                      <a:fillRect/>
                    </a:stretch>
                  </pic:blipFill>
                  <pic:spPr>
                    <a:xfrm>
                      <a:off x="0" y="0"/>
                      <a:ext cx="5266690" cy="3143885"/>
                    </a:xfrm>
                    <a:prstGeom prst="rect">
                      <a:avLst/>
                    </a:prstGeom>
                    <a:noFill/>
                    <a:ln>
                      <a:noFill/>
                    </a:ln>
                  </pic:spPr>
                </pic:pic>
              </a:graphicData>
            </a:graphic>
          </wp:inline>
        </w:drawing>
      </w:r>
    </w:p>
    <w:p w14:paraId="209887A9">
      <w:pPr>
        <w:rPr>
          <w:rFonts w:hint="default"/>
        </w:rPr>
      </w:pPr>
      <w:r>
        <w:rPr>
          <w:rFonts w:hint="default"/>
        </w:rPr>
        <w:t>- Trên tab “View”, trong nhóm “Split View”, đánh dấu hộp “Details”, dự án chia</w:t>
      </w:r>
      <w:r>
        <w:rPr>
          <w:rFonts w:hint="default"/>
          <w:lang w:val="en-US"/>
        </w:rPr>
        <w:t xml:space="preserve"> </w:t>
      </w:r>
      <w:r>
        <w:rPr>
          <w:rFonts w:hint="default"/>
        </w:rPr>
        <w:t>cửa sổ thành 2 khung nhìn: khung phía trên là biểu đồ Gantt, khung phía dưới là</w:t>
      </w:r>
      <w:r>
        <w:rPr>
          <w:rFonts w:hint="default"/>
          <w:lang w:val="en-US"/>
        </w:rPr>
        <w:t xml:space="preserve"> </w:t>
      </w:r>
      <w:r>
        <w:rPr>
          <w:rFonts w:hint="default"/>
        </w:rPr>
        <w:t>Task Form.</w:t>
      </w:r>
    </w:p>
    <w:p w14:paraId="591E3DA9">
      <w:r>
        <w:rPr>
          <w:rFonts w:hint="default"/>
        </w:rPr>
        <w:t>- Nhấn chuột vào bất cứ chỗ nào trong khung nhìn Task Form, trên tab “Format”,</w:t>
      </w:r>
      <w:r>
        <w:rPr>
          <w:rFonts w:hint="default"/>
          <w:lang w:val="en-US"/>
        </w:rPr>
        <w:t xml:space="preserve"> </w:t>
      </w:r>
      <w:r>
        <w:rPr>
          <w:rFonts w:hint="default"/>
        </w:rPr>
        <w:t>trong nhóm “Details”, chọn “Work”, các thông tin chi tiết làm việc xuất hiện.</w:t>
      </w:r>
    </w:p>
    <w:p w14:paraId="48D5E85F">
      <w:r>
        <w:drawing>
          <wp:inline distT="0" distB="0" distL="114300" distR="114300">
            <wp:extent cx="5266690" cy="3143885"/>
            <wp:effectExtent l="0" t="0" r="3810" b="5715"/>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1"/>
                    <a:stretch>
                      <a:fillRect/>
                    </a:stretch>
                  </pic:blipFill>
                  <pic:spPr>
                    <a:xfrm>
                      <a:off x="0" y="0"/>
                      <a:ext cx="5266690" cy="3143885"/>
                    </a:xfrm>
                    <a:prstGeom prst="rect">
                      <a:avLst/>
                    </a:prstGeom>
                    <a:noFill/>
                    <a:ln>
                      <a:noFill/>
                    </a:ln>
                  </pic:spPr>
                </pic:pic>
              </a:graphicData>
            </a:graphic>
          </wp:inline>
        </w:drawing>
      </w:r>
    </w:p>
    <w:p w14:paraId="27956763">
      <w:pPr>
        <w:rPr>
          <w:rFonts w:hint="default"/>
        </w:rPr>
      </w:pPr>
      <w:r>
        <w:rPr>
          <w:rFonts w:hint="default"/>
        </w:rPr>
        <w:t>- Sử dụng hộp thoại “Assign Resources”, phân Dương Văn Lăng làm công việc</w:t>
      </w:r>
      <w:r>
        <w:rPr>
          <w:rFonts w:hint="default"/>
          <w:lang w:val="en-US"/>
        </w:rPr>
        <w:t xml:space="preserve"> </w:t>
      </w:r>
      <w:r>
        <w:rPr>
          <w:rFonts w:hint="default"/>
        </w:rPr>
        <w:t>Phân phối các bản sao; Phan Thanh Liêm thực hiện công việc Thông báo trên</w:t>
      </w:r>
      <w:r>
        <w:rPr>
          <w:rFonts w:hint="default"/>
          <w:lang w:val="en-US"/>
        </w:rPr>
        <w:t xml:space="preserve"> </w:t>
      </w:r>
      <w:r>
        <w:rPr>
          <w:rFonts w:hint="default"/>
        </w:rPr>
        <w:t>cổng thông tin; Nguyễn Tấn Phát thực hiện công việc Giới thiệu các chương trìn</w:t>
      </w:r>
      <w:r>
        <w:rPr>
          <w:rFonts w:hint="default"/>
          <w:lang w:val="en-US"/>
        </w:rPr>
        <w:t xml:space="preserve">h </w:t>
      </w:r>
      <w:r>
        <w:rPr>
          <w:rFonts w:hint="default"/>
        </w:rPr>
        <w:t>truyền thông xã hội về cuốn sách. Chú ý đến các giá trị Duration, Units, và</w:t>
      </w:r>
      <w:r>
        <w:rPr>
          <w:rFonts w:hint="default"/>
          <w:lang w:val="en-US"/>
        </w:rPr>
        <w:t xml:space="preserve"> </w:t>
      </w:r>
      <w:r>
        <w:rPr>
          <w:rFonts w:hint="default"/>
        </w:rPr>
        <w:t>Work trong khung nhìn Task Form.</w:t>
      </w:r>
    </w:p>
    <w:p w14:paraId="5FBD90BD">
      <w:r>
        <w:rPr>
          <w:rFonts w:hint="default"/>
        </w:rPr>
        <w:t>- Để phân nhiều người làm cùng một công việc, trong cột “Resource Name”, chọn</w:t>
      </w:r>
      <w:r>
        <w:rPr>
          <w:rFonts w:hint="default"/>
          <w:lang w:val="en-US"/>
        </w:rPr>
        <w:t xml:space="preserve"> </w:t>
      </w:r>
      <w:r>
        <w:rPr>
          <w:rFonts w:hint="default"/>
        </w:rPr>
        <w:t>công việc Kết hợp các bài báo điểm tin nổi bật, trong hộp thoại “Assign</w:t>
      </w:r>
      <w:r>
        <w:rPr>
          <w:rFonts w:hint="default"/>
          <w:lang w:val="en-US"/>
        </w:rPr>
        <w:t xml:space="preserve"> </w:t>
      </w:r>
      <w:r>
        <w:rPr>
          <w:rFonts w:hint="default"/>
        </w:rPr>
        <w:t>Resources”, chọn các tên Phan Thanh Liêm, Nguyễn Tấn Phát, sau đó chọn nút</w:t>
      </w:r>
      <w:r>
        <w:rPr>
          <w:rFonts w:hint="default"/>
          <w:lang w:val="en-US"/>
        </w:rPr>
        <w:t xml:space="preserve"> </w:t>
      </w:r>
      <w:r>
        <w:rPr>
          <w:rFonts w:hint="default"/>
        </w:rPr>
        <w:t>“Assign”. Quan sát sự thay đổi.</w:t>
      </w:r>
    </w:p>
    <w:p w14:paraId="1947CB24">
      <w:pPr>
        <w:rPr>
          <w:rFonts w:hint="default"/>
          <w:lang w:val="en-US" w:eastAsia="zh-CN"/>
        </w:rPr>
      </w:pPr>
      <w:r>
        <w:drawing>
          <wp:inline distT="0" distB="0" distL="114300" distR="114300">
            <wp:extent cx="5266690" cy="3143885"/>
            <wp:effectExtent l="0" t="0" r="3810" b="571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2"/>
                    <a:stretch>
                      <a:fillRect/>
                    </a:stretch>
                  </pic:blipFill>
                  <pic:spPr>
                    <a:xfrm>
                      <a:off x="0" y="0"/>
                      <a:ext cx="5266690" cy="3143885"/>
                    </a:xfrm>
                    <a:prstGeom prst="rect">
                      <a:avLst/>
                    </a:prstGeom>
                    <a:noFill/>
                    <a:ln>
                      <a:noFill/>
                    </a:ln>
                  </pic:spPr>
                </pic:pic>
              </a:graphicData>
            </a:graphic>
          </wp:inline>
        </w:drawing>
      </w:r>
    </w:p>
    <w:p w14:paraId="52B78617">
      <w:pPr>
        <w:pStyle w:val="4"/>
        <w:bidi w:val="0"/>
        <w:rPr>
          <w:rFonts w:hint="default"/>
          <w:lang w:val="en-US" w:eastAsia="zh-CN"/>
        </w:rPr>
      </w:pPr>
      <w:r>
        <w:rPr>
          <w:rFonts w:hint="default"/>
          <w:lang w:val="en-US" w:eastAsia="zh-CN"/>
        </w:rPr>
        <w:t>2. Kiểm soát công việc khi thêm hoặc loại bỏ những phân giao nguồn lực</w:t>
      </w:r>
    </w:p>
    <w:p w14:paraId="2F72EFAE">
      <w:pPr>
        <w:rPr>
          <w:rFonts w:hint="default"/>
          <w:lang w:val="en-US" w:eastAsia="zh-CN"/>
        </w:rPr>
      </w:pPr>
      <w:r>
        <w:rPr>
          <w:rFonts w:hint="default"/>
          <w:lang w:val="en-US" w:eastAsia="zh-CN"/>
        </w:rPr>
        <w:t>Trong khung nhìn Gantt Chart, chọn tên công việc số 3 Thiết kế và đặt hàng tài liệu tiếp thị. Hiện tại, công việc này do một mình Nguyễn Văn Hiếu thực hiện.</w:t>
      </w:r>
    </w:p>
    <w:p w14:paraId="5AFBA1B6">
      <w:pPr>
        <w:rPr>
          <w:rFonts w:hint="default"/>
          <w:lang w:val="en-US" w:eastAsia="zh-CN"/>
        </w:rPr>
      </w:pPr>
      <w:r>
        <w:rPr>
          <w:rFonts w:hint="default"/>
          <w:lang w:val="en-US" w:eastAsia="zh-CN"/>
        </w:rPr>
        <w:t>- Nếu Hiếu cần thêm sự hỗ trợ, ta sẽ bổ sung người cùng thực hiện bằng cách làm như sau: trên tab “Resource”, trong nhóm “Assigment”, chọn “Assigment Resources”, hộp thoại phân tài nguyên Assign Resources xuất hiện. Trong cột “Resource Name” của hộp thoại “Assign Resources”, chọn Dương Văn Lăng, và sau đó chọn nút “Assign”.</w:t>
      </w:r>
    </w:p>
    <w:p w14:paraId="51716868">
      <w:pPr>
        <w:rPr>
          <w:rFonts w:hint="default"/>
          <w:lang w:val="en-US" w:eastAsia="zh-CN"/>
        </w:rPr>
      </w:pPr>
    </w:p>
    <w:p w14:paraId="64C123EA">
      <w:r>
        <w:drawing>
          <wp:inline distT="0" distB="0" distL="114300" distR="114300">
            <wp:extent cx="5266690" cy="3143885"/>
            <wp:effectExtent l="0" t="0" r="3810" b="571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3"/>
                    <a:stretch>
                      <a:fillRect/>
                    </a:stretch>
                  </pic:blipFill>
                  <pic:spPr>
                    <a:xfrm>
                      <a:off x="0" y="0"/>
                      <a:ext cx="5266690" cy="3143885"/>
                    </a:xfrm>
                    <a:prstGeom prst="rect">
                      <a:avLst/>
                    </a:prstGeom>
                    <a:noFill/>
                    <a:ln>
                      <a:noFill/>
                    </a:ln>
                  </pic:spPr>
                </pic:pic>
              </a:graphicData>
            </a:graphic>
          </wp:inline>
        </w:drawing>
      </w:r>
    </w:p>
    <w:p w14:paraId="407600FD">
      <w:pPr>
        <w:pStyle w:val="4"/>
        <w:bidi w:val="0"/>
        <w:rPr>
          <w:rFonts w:hint="default"/>
        </w:rPr>
      </w:pPr>
      <w:r>
        <w:rPr>
          <w:rFonts w:hint="default"/>
          <w:lang w:val="en-US" w:eastAsia="zh-CN"/>
        </w:rPr>
        <w:t>3. Phân nguồn chi phí cho công việc</w:t>
      </w:r>
    </w:p>
    <w:p w14:paraId="0CF21F1E">
      <w:pPr>
        <w:jc w:val="left"/>
        <w:rPr>
          <w:rFonts w:hint="default"/>
        </w:rPr>
      </w:pPr>
      <w:r>
        <w:rPr>
          <w:rFonts w:hint="default"/>
        </w:rPr>
        <w:t>Tại ô trống dưới cột có tiêu đề “Task Name”, gõ vào Tác giả ký tên tại hội chợ</w:t>
      </w:r>
      <w:r>
        <w:rPr>
          <w:rFonts w:hint="default"/>
          <w:lang w:val="en-US"/>
        </w:rPr>
        <w:t xml:space="preserve"> </w:t>
      </w:r>
      <w:r>
        <w:rPr>
          <w:rFonts w:hint="default"/>
        </w:rPr>
        <w:t>sách. Tiếp tục nhập vào ô kế tiếp (cột có tiêu đề “Duration”) 1d.</w:t>
      </w:r>
    </w:p>
    <w:p w14:paraId="75D548A7">
      <w:pPr>
        <w:jc w:val="left"/>
        <w:rPr>
          <w:rFonts w:hint="default"/>
        </w:rPr>
      </w:pPr>
      <w:r>
        <w:rPr>
          <w:rFonts w:hint="default"/>
        </w:rPr>
        <w:t>- Chọn tên công việc vừa nhập, trong cột “Resource Name” của hộp thoại “Assign</w:t>
      </w:r>
      <w:r>
        <w:rPr>
          <w:rFonts w:hint="default"/>
          <w:lang w:val="en-US"/>
        </w:rPr>
        <w:t xml:space="preserve"> </w:t>
      </w:r>
      <w:r>
        <w:rPr>
          <w:rFonts w:hint="default"/>
        </w:rPr>
        <w:t>Resources”, chọn tên Hồ Lê Anh Thư, sau đó chọn nút</w:t>
      </w:r>
      <w:r>
        <w:rPr>
          <w:rFonts w:hint="default"/>
          <w:lang w:val="en-US"/>
        </w:rPr>
        <w:t xml:space="preserve"> </w:t>
      </w:r>
      <w:r>
        <w:rPr>
          <w:rFonts w:hint="default"/>
        </w:rPr>
        <w:t>“Assign”.</w:t>
      </w:r>
    </w:p>
    <w:p w14:paraId="3AEC621C">
      <w:pPr>
        <w:ind w:left="0" w:leftChars="0" w:firstLine="0" w:firstLineChars="0"/>
        <w:jc w:val="left"/>
      </w:pPr>
      <w:r>
        <w:drawing>
          <wp:inline distT="0" distB="0" distL="114300" distR="114300">
            <wp:extent cx="5266690" cy="3143885"/>
            <wp:effectExtent l="0" t="0" r="3810" b="5715"/>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34"/>
                    <a:stretch>
                      <a:fillRect/>
                    </a:stretch>
                  </pic:blipFill>
                  <pic:spPr>
                    <a:xfrm>
                      <a:off x="0" y="0"/>
                      <a:ext cx="5266690" cy="3143885"/>
                    </a:xfrm>
                    <a:prstGeom prst="rect">
                      <a:avLst/>
                    </a:prstGeom>
                    <a:noFill/>
                    <a:ln>
                      <a:noFill/>
                    </a:ln>
                  </pic:spPr>
                </pic:pic>
              </a:graphicData>
            </a:graphic>
          </wp:inline>
        </w:drawing>
      </w:r>
    </w:p>
    <w:p w14:paraId="64C9FC46">
      <w:pPr>
        <w:ind w:left="0" w:leftChars="0" w:firstLine="0" w:firstLineChars="0"/>
        <w:jc w:val="left"/>
        <w:rPr>
          <w:rFonts w:hint="default"/>
          <w:lang w:val="en-US" w:eastAsia="zh-CN"/>
        </w:rPr>
      </w:pPr>
      <w:r>
        <w:rPr>
          <w:rFonts w:hint="default"/>
          <w:lang w:val="en-US" w:eastAsia="zh-CN"/>
        </w:rPr>
        <w:t>Trong hộp thoại Assign Resources, chọn trường Cost của nguồn chi phí Đi lại,</w:t>
      </w:r>
    </w:p>
    <w:p w14:paraId="1436FCBF">
      <w:pPr>
        <w:ind w:left="0" w:leftChars="0" w:firstLine="0" w:firstLineChars="0"/>
        <w:jc w:val="left"/>
        <w:rPr>
          <w:rFonts w:hint="default"/>
          <w:lang w:val="en-US" w:eastAsia="zh-CN"/>
        </w:rPr>
      </w:pPr>
      <w:r>
        <w:rPr>
          <w:rFonts w:hint="default"/>
          <w:lang w:val="en-US" w:eastAsia="zh-CN"/>
        </w:rPr>
        <w:t>gõ vào 800, sau đó chọn nút Assign, dự án phân nguồn chi phí 800$ cho công</w:t>
      </w:r>
    </w:p>
    <w:p w14:paraId="224F7F64">
      <w:pPr>
        <w:ind w:left="0" w:leftChars="0" w:firstLine="0" w:firstLineChars="0"/>
        <w:jc w:val="left"/>
        <w:rPr>
          <w:rFonts w:hint="default"/>
          <w:lang w:val="en-US" w:eastAsia="zh-CN"/>
        </w:rPr>
      </w:pPr>
      <w:r>
        <w:rPr>
          <w:rFonts w:hint="default"/>
          <w:lang w:val="en-US" w:eastAsia="zh-CN"/>
        </w:rPr>
        <w:t>việc này.</w:t>
      </w:r>
    </w:p>
    <w:p w14:paraId="15E3BC72">
      <w:pPr>
        <w:ind w:left="0" w:leftChars="0" w:firstLine="0" w:firstLineChars="0"/>
        <w:jc w:val="left"/>
        <w:rPr>
          <w:rFonts w:hint="default"/>
          <w:lang w:val="en-US" w:eastAsia="zh-CN"/>
        </w:rPr>
      </w:pPr>
      <w:r>
        <w:drawing>
          <wp:inline distT="0" distB="0" distL="114300" distR="114300">
            <wp:extent cx="5266690" cy="3143885"/>
            <wp:effectExtent l="0" t="0" r="3810" b="5715"/>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pic:cNvPicPr>
                      <a:picLocks noChangeAspect="1"/>
                    </pic:cNvPicPr>
                  </pic:nvPicPr>
                  <pic:blipFill>
                    <a:blip r:embed="rId35"/>
                    <a:stretch>
                      <a:fillRect/>
                    </a:stretch>
                  </pic:blipFill>
                  <pic:spPr>
                    <a:xfrm>
                      <a:off x="0" y="0"/>
                      <a:ext cx="5266690" cy="3143885"/>
                    </a:xfrm>
                    <a:prstGeom prst="rect">
                      <a:avLst/>
                    </a:prstGeom>
                    <a:noFill/>
                    <a:ln>
                      <a:noFill/>
                    </a:ln>
                  </pic:spPr>
                </pic:pic>
              </a:graphicData>
            </a:graphic>
          </wp:inline>
        </w:drawing>
      </w:r>
    </w:p>
    <w:p w14:paraId="3527A81E">
      <w:pPr>
        <w:pStyle w:val="4"/>
        <w:bidi w:val="0"/>
        <w:rPr>
          <w:rFonts w:hint="default"/>
          <w:lang w:val="en-US" w:eastAsia="zh-CN"/>
        </w:rPr>
      </w:pPr>
      <w:r>
        <w:rPr>
          <w:rFonts w:hint="default"/>
          <w:lang w:val="en-US" w:eastAsia="zh-CN"/>
        </w:rPr>
        <w:t>4. Kiểm tra khoảng thời gian, chi phí và nhân lực của dự án</w:t>
      </w:r>
    </w:p>
    <w:p w14:paraId="025D7B95">
      <w:pPr>
        <w:rPr>
          <w:rFonts w:hint="default"/>
          <w:lang w:val="en-US" w:eastAsia="zh-CN"/>
        </w:rPr>
      </w:pPr>
      <w:r>
        <w:rPr>
          <w:rFonts w:hint="default"/>
          <w:lang w:val="en-US" w:eastAsia="zh-CN"/>
        </w:rPr>
        <w:t>Trên tab “View”, trong nhóm “Split View”, đánh dấu hộp “Timeline”, khung nhìn Timeline xuất hiện.</w:t>
      </w:r>
    </w:p>
    <w:p w14:paraId="2497705E">
      <w:pPr>
        <w:ind w:left="0" w:leftChars="0" w:firstLine="0" w:firstLineChars="0"/>
      </w:pPr>
      <w:r>
        <w:drawing>
          <wp:inline distT="0" distB="0" distL="114300" distR="114300">
            <wp:extent cx="5266690" cy="3143885"/>
            <wp:effectExtent l="0" t="0" r="3810" b="5715"/>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pic:cNvPicPr>
                      <a:picLocks noChangeAspect="1"/>
                    </pic:cNvPicPr>
                  </pic:nvPicPr>
                  <pic:blipFill>
                    <a:blip r:embed="rId36"/>
                    <a:stretch>
                      <a:fillRect/>
                    </a:stretch>
                  </pic:blipFill>
                  <pic:spPr>
                    <a:xfrm>
                      <a:off x="0" y="0"/>
                      <a:ext cx="5266690" cy="3143885"/>
                    </a:xfrm>
                    <a:prstGeom prst="rect">
                      <a:avLst/>
                    </a:prstGeom>
                    <a:noFill/>
                    <a:ln>
                      <a:noFill/>
                    </a:ln>
                  </pic:spPr>
                </pic:pic>
              </a:graphicData>
            </a:graphic>
          </wp:inline>
        </w:drawing>
      </w:r>
    </w:p>
    <w:p w14:paraId="26F9AE45">
      <w:r>
        <w:rPr>
          <w:rFonts w:hint="default"/>
        </w:rPr>
        <w:t>Trên tab “View”, trong nhóm “Data”, chọn “Tables”, sau đó chọn “Cost”, bảng</w:t>
      </w:r>
      <w:r>
        <w:rPr>
          <w:rFonts w:hint="default"/>
          <w:lang w:val="en-US"/>
        </w:rPr>
        <w:t xml:space="preserve"> </w:t>
      </w:r>
      <w:r>
        <w:rPr>
          <w:rFonts w:hint="default"/>
        </w:rPr>
        <w:t>chi phí xuất hiện. Bảng này gồm các chi phí cụ thể cho từng công việc.</w:t>
      </w:r>
    </w:p>
    <w:p w14:paraId="2D6E2322">
      <w:pPr>
        <w:ind w:left="0" w:leftChars="0" w:firstLine="0" w:firstLineChars="0"/>
      </w:pPr>
      <w:r>
        <w:drawing>
          <wp:inline distT="0" distB="0" distL="114300" distR="114300">
            <wp:extent cx="5262245" cy="6054725"/>
            <wp:effectExtent l="0" t="0" r="8255" b="3175"/>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pic:cNvPicPr>
                  </pic:nvPicPr>
                  <pic:blipFill>
                    <a:blip r:embed="rId37"/>
                    <a:stretch>
                      <a:fillRect/>
                    </a:stretch>
                  </pic:blipFill>
                  <pic:spPr>
                    <a:xfrm>
                      <a:off x="0" y="0"/>
                      <a:ext cx="5262245" cy="6054725"/>
                    </a:xfrm>
                    <a:prstGeom prst="rect">
                      <a:avLst/>
                    </a:prstGeom>
                    <a:noFill/>
                    <a:ln>
                      <a:noFill/>
                    </a:ln>
                  </pic:spPr>
                </pic:pic>
              </a:graphicData>
            </a:graphic>
          </wp:inline>
        </w:drawing>
      </w:r>
    </w:p>
    <w:p w14:paraId="3BCA7121">
      <w:pPr>
        <w:ind w:left="0" w:leftChars="0" w:firstLine="0" w:firstLineChars="0"/>
        <w:rPr>
          <w:rFonts w:hint="default"/>
        </w:rPr>
      </w:pPr>
      <w:r>
        <w:rPr>
          <w:rFonts w:hint="default"/>
        </w:rPr>
        <w:t>Trên tab “Report”, trong nhóm “View Reports”, nhấn chuột vào lệnh</w:t>
      </w:r>
    </w:p>
    <w:p w14:paraId="2E916D3F">
      <w:pPr>
        <w:ind w:left="0" w:leftChars="0" w:firstLine="0" w:firstLineChars="0"/>
        <w:rPr>
          <w:rFonts w:hint="default"/>
        </w:rPr>
      </w:pPr>
      <w:r>
        <w:rPr>
          <w:rFonts w:hint="default"/>
        </w:rPr>
        <w:t>“Resources” sau đó chọn “Resource Overview”, một báo cáo tổng quan về tài</w:t>
      </w:r>
    </w:p>
    <w:p w14:paraId="6DD83C93">
      <w:pPr>
        <w:ind w:left="0" w:leftChars="0" w:firstLine="0" w:firstLineChars="0"/>
        <w:rPr>
          <w:rFonts w:hint="default"/>
        </w:rPr>
      </w:pPr>
      <w:r>
        <w:rPr>
          <w:rFonts w:hint="default"/>
        </w:rPr>
        <w:t>nguyên sẽ xuất hiện.</w:t>
      </w:r>
    </w:p>
    <w:p w14:paraId="5609DBBD">
      <w:pPr>
        <w:ind w:left="0" w:leftChars="0" w:firstLine="0" w:firstLineChars="0"/>
        <w:rPr>
          <w:rFonts w:hint="default"/>
        </w:rPr>
      </w:pPr>
      <w:r>
        <w:rPr>
          <w:rFonts w:hint="default"/>
        </w:rPr>
        <w:t>- Trên tab “Project”, trong nhóm “Properties”, chọn “Project Information”, hộp</w:t>
      </w:r>
    </w:p>
    <w:p w14:paraId="24389DAD">
      <w:pPr>
        <w:ind w:left="0" w:leftChars="0" w:firstLine="0" w:firstLineChars="0"/>
        <w:rPr>
          <w:rFonts w:hint="default"/>
        </w:rPr>
      </w:pPr>
      <w:r>
        <w:rPr>
          <w:rFonts w:hint="default"/>
        </w:rPr>
        <w:t>thoại Project Information xuất hiện, sau đó chọn “Statistics” để xem thống kê.</w:t>
      </w:r>
    </w:p>
    <w:p w14:paraId="78A67959">
      <w:pPr>
        <w:ind w:left="0" w:leftChars="0" w:firstLine="0" w:firstLineChars="0"/>
      </w:pPr>
      <w:r>
        <w:rPr>
          <w:rFonts w:hint="default"/>
        </w:rPr>
        <w:t>- Nhấn nút “Close” để đóng cửa sổ thống kê.</w:t>
      </w:r>
    </w:p>
    <w:p w14:paraId="7BD90F13">
      <w:pPr>
        <w:ind w:left="0" w:leftChars="0" w:firstLine="0" w:firstLineChars="0"/>
        <w:rPr>
          <w:rFonts w:hint="default"/>
          <w:lang w:val="en-US" w:eastAsia="zh-CN"/>
        </w:rPr>
      </w:pPr>
      <w:r>
        <w:drawing>
          <wp:inline distT="0" distB="0" distL="114300" distR="114300">
            <wp:extent cx="5262880" cy="3127375"/>
            <wp:effectExtent l="0" t="0" r="7620" b="9525"/>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pic:cNvPicPr>
                      <a:picLocks noChangeAspect="1"/>
                    </pic:cNvPicPr>
                  </pic:nvPicPr>
                  <pic:blipFill>
                    <a:blip r:embed="rId38"/>
                    <a:stretch>
                      <a:fillRect/>
                    </a:stretch>
                  </pic:blipFill>
                  <pic:spPr>
                    <a:xfrm>
                      <a:off x="0" y="0"/>
                      <a:ext cx="5262880" cy="3127375"/>
                    </a:xfrm>
                    <a:prstGeom prst="rect">
                      <a:avLst/>
                    </a:prstGeom>
                    <a:noFill/>
                    <a:ln>
                      <a:noFill/>
                    </a:ln>
                  </pic:spPr>
                </pic:pic>
              </a:graphicData>
            </a:graphic>
          </wp:inline>
        </w:drawing>
      </w:r>
    </w:p>
    <w:p w14:paraId="4FB35222">
      <w:pPr>
        <w:pStyle w:val="3"/>
        <w:numPr>
          <w:numId w:val="0"/>
        </w:numPr>
        <w:bidi w:val="0"/>
        <w:rPr>
          <w:rFonts w:hint="default"/>
          <w:lang w:val="en-US" w:eastAsia="zh-CN"/>
        </w:rPr>
      </w:pPr>
      <w:r>
        <w:rPr>
          <w:rFonts w:hint="default"/>
          <w:lang w:val="en-US" w:eastAsia="zh-CN"/>
        </w:rPr>
        <w:t>III. Bài tập phân tích.</w:t>
      </w:r>
    </w:p>
    <w:p w14:paraId="57ADC7BE">
      <w:pPr>
        <w:rPr>
          <w:rFonts w:hint="default"/>
          <w:lang w:val="en-US" w:eastAsia="zh-CN"/>
        </w:rPr>
      </w:pPr>
      <w:r>
        <w:rPr>
          <w:rFonts w:hint="default"/>
          <w:b/>
          <w:bCs/>
          <w:lang w:val="en-US" w:eastAsia="zh-CN"/>
        </w:rPr>
        <w:t>1. Dự án này làm trong bao nhiêu lâu? Ngày bắt đầu và kết thúc dự án? Tổng chi phí thực hiện dự án?</w:t>
      </w:r>
      <w:r>
        <w:rPr>
          <w:rFonts w:hint="default"/>
          <w:lang w:val="en-US" w:eastAsia="zh-CN"/>
        </w:rPr>
        <w:br w:type="textWrapping"/>
      </w:r>
      <w:r>
        <w:rPr>
          <w:rFonts w:hint="default"/>
          <w:lang w:val="en-US" w:eastAsia="zh-CN"/>
        </w:rPr>
        <w:t>Thời gian dự án: Trong file mẫu bạn gửi (Simple Plan), Duration của dự án là 22 days. (Nhưng kết quả hiển thị 23 ngày, có chổ sai )</w:t>
      </w:r>
    </w:p>
    <w:p w14:paraId="3412F97B">
      <w:pPr>
        <w:rPr>
          <w:rFonts w:hint="default"/>
          <w:lang w:val="en-US" w:eastAsia="zh-CN"/>
        </w:rPr>
      </w:pPr>
      <w:r>
        <w:rPr>
          <w:rFonts w:hint="default"/>
          <w:lang w:val="en-US" w:eastAsia="zh-CN"/>
        </w:rPr>
        <w:t>Ngày bắt đầu: Thu 31/12/2015</w:t>
      </w:r>
    </w:p>
    <w:p w14:paraId="5763D58F">
      <w:pPr>
        <w:rPr>
          <w:rFonts w:hint="default"/>
          <w:lang w:val="en-US" w:eastAsia="zh-CN"/>
        </w:rPr>
      </w:pPr>
      <w:r>
        <w:rPr>
          <w:rFonts w:hint="default"/>
          <w:lang w:val="en-US" w:eastAsia="zh-CN"/>
        </w:rPr>
        <w:t>Ngày kết thúc: Mon 01/02/2016</w:t>
      </w:r>
    </w:p>
    <w:p w14:paraId="4753FAA0">
      <w:pPr>
        <w:rPr>
          <w:rFonts w:hint="default"/>
          <w:lang w:val="en-US" w:eastAsia="zh-CN"/>
        </w:rPr>
      </w:pPr>
      <w:r>
        <w:rPr>
          <w:rFonts w:hint="default"/>
          <w:lang w:val="en-US" w:eastAsia="zh-CN"/>
        </w:rPr>
        <w:t>Tổng chi phí: 13,766.00 USD</w:t>
      </w:r>
    </w:p>
    <w:p w14:paraId="49E793AD">
      <w:pPr>
        <w:numPr>
          <w:numId w:val="0"/>
        </w:numPr>
        <w:ind w:left="520" w:leftChars="0"/>
        <w:rPr>
          <w:rFonts w:hint="default"/>
          <w:b/>
          <w:bCs/>
          <w:lang w:val="en-US" w:eastAsia="zh-CN"/>
        </w:rPr>
      </w:pPr>
      <w:r>
        <w:rPr>
          <w:rFonts w:hint="default"/>
          <w:b/>
          <w:bCs/>
          <w:lang w:val="en-US" w:eastAsia="zh-CN"/>
        </w:rPr>
        <w:t>2.Task Usage cho công việc "Kết hợp các bài báo điểm tin nổi bật"</w:t>
      </w:r>
    </w:p>
    <w:p w14:paraId="4009FE3C">
      <w:pPr>
        <w:numPr>
          <w:numId w:val="0"/>
        </w:numPr>
        <w:ind w:left="520" w:leftChars="0"/>
        <w:rPr>
          <w:rFonts w:hint="default"/>
          <w:b w:val="0"/>
          <w:bCs w:val="0"/>
          <w:lang w:val="en-US" w:eastAsia="zh-CN"/>
        </w:rPr>
      </w:pPr>
      <w:r>
        <w:rPr>
          <w:rFonts w:hint="default"/>
          <w:b w:val="0"/>
          <w:bCs w:val="0"/>
          <w:lang w:val="en-US" w:eastAsia="zh-CN"/>
        </w:rPr>
        <w:t>Ngày bắt đầu :20/01/2016 (Thứ Tư).</w:t>
      </w:r>
    </w:p>
    <w:p w14:paraId="5AA7C8D8">
      <w:pPr>
        <w:numPr>
          <w:numId w:val="0"/>
        </w:numPr>
        <w:ind w:left="520" w:leftChars="0"/>
        <w:rPr>
          <w:rFonts w:hint="default"/>
          <w:b w:val="0"/>
          <w:bCs w:val="0"/>
          <w:lang w:val="en-US" w:eastAsia="zh-CN"/>
        </w:rPr>
      </w:pPr>
      <w:r>
        <w:rPr>
          <w:rFonts w:hint="default"/>
          <w:b w:val="0"/>
          <w:bCs w:val="0"/>
          <w:lang w:val="en-US" w:eastAsia="zh-CN"/>
        </w:rPr>
        <w:t>Tại sao Phan Thanh Liêm không làm ngày bắt đầu đó:</w:t>
      </w:r>
    </w:p>
    <w:p w14:paraId="7DCC4DBF">
      <w:pPr>
        <w:numPr>
          <w:numId w:val="0"/>
        </w:numPr>
        <w:ind w:left="520" w:leftChars="0"/>
        <w:rPr>
          <w:rFonts w:hint="default"/>
          <w:b w:val="0"/>
          <w:bCs w:val="0"/>
          <w:lang w:val="en-US" w:eastAsia="zh-CN"/>
        </w:rPr>
      </w:pPr>
      <w:r>
        <w:rPr>
          <w:rFonts w:hint="default"/>
          <w:b w:val="0"/>
          <w:bCs w:val="0"/>
          <w:lang w:val="en-US" w:eastAsia="zh-CN"/>
        </w:rPr>
        <w:t>- Vì lịch làm việc của Liêm khác so với lịch chuẩn (Standard). ngày đó là Nonworking với Liêm, nhưng task vẫn bắt đầu.</w:t>
      </w:r>
    </w:p>
    <w:p w14:paraId="45781520">
      <w:pPr>
        <w:numPr>
          <w:ilvl w:val="0"/>
          <w:numId w:val="12"/>
        </w:numPr>
        <w:ind w:left="520" w:leftChars="0" w:firstLine="0" w:firstLineChars="0"/>
        <w:rPr>
          <w:rFonts w:hint="default"/>
          <w:b/>
          <w:bCs/>
          <w:lang w:val="en-US" w:eastAsia="zh-CN"/>
        </w:rPr>
      </w:pPr>
      <w:r>
        <w:rPr>
          <w:rFonts w:hint="default"/>
          <w:b/>
          <w:bCs/>
          <w:lang w:val="en-US" w:eastAsia="zh-CN"/>
        </w:rPr>
        <w:t>Task “Thiết kế và đặt hàng tiếp thị” do Nguyễn Văn Hiếu và Dương Văn Lăng thực hiện</w:t>
      </w:r>
    </w:p>
    <w:p w14:paraId="6EE2F81F">
      <w:pPr>
        <w:numPr>
          <w:numId w:val="0"/>
        </w:numPr>
        <w:ind w:left="520" w:leftChars="0"/>
        <w:rPr>
          <w:rFonts w:hint="default"/>
          <w:b w:val="0"/>
          <w:bCs w:val="0"/>
          <w:lang w:val="en-US" w:eastAsia="zh-CN"/>
        </w:rPr>
      </w:pPr>
      <w:r>
        <w:rPr>
          <w:rFonts w:hint="default"/>
          <w:b w:val="0"/>
          <w:bCs w:val="0"/>
          <w:lang w:val="en-US" w:eastAsia="zh-CN"/>
        </w:rPr>
        <w:t>- Nguyễn Văn Hiếu: có lịch ngoại lệ, Thứ Sáu là ngày nghỉ nên chỉ làm Thứ 2–Thứ 5.</w:t>
      </w:r>
    </w:p>
    <w:p w14:paraId="4E6748CB">
      <w:pPr>
        <w:numPr>
          <w:numId w:val="0"/>
        </w:numPr>
        <w:ind w:left="520" w:leftChars="0"/>
        <w:rPr>
          <w:rFonts w:hint="default"/>
          <w:b w:val="0"/>
          <w:bCs w:val="0"/>
          <w:lang w:val="en-US" w:eastAsia="zh-CN"/>
        </w:rPr>
      </w:pPr>
      <w:r>
        <w:rPr>
          <w:rFonts w:hint="default"/>
          <w:b w:val="0"/>
          <w:bCs w:val="0"/>
          <w:lang w:val="en-US" w:eastAsia="zh-CN"/>
        </w:rPr>
        <w:t>- Dương Văn Lăng: làm bán thời gian (50%), nhưng vẫn làm đều từ Thứ 2–Thứ 6.</w:t>
      </w:r>
    </w:p>
    <w:p w14:paraId="5C51B47B">
      <w:pPr>
        <w:numPr>
          <w:numId w:val="0"/>
        </w:numPr>
        <w:ind w:left="520" w:leftChars="0"/>
        <w:rPr>
          <w:rFonts w:hint="default"/>
          <w:b w:val="0"/>
          <w:bCs w:val="0"/>
          <w:lang w:val="en-US" w:eastAsia="zh-CN"/>
        </w:rPr>
      </w:pPr>
      <w:r>
        <w:rPr>
          <w:rFonts w:hint="default"/>
          <w:b w:val="0"/>
          <w:bCs w:val="0"/>
          <w:lang w:val="en-US" w:eastAsia="zh-CN"/>
        </w:rPr>
        <w:t>- Chi phí của Lăng nhỏ hơn Hiếu vì vừa làm ít giờ hơn, vừa có sự khác biệt về Std. Rate.</w:t>
      </w:r>
    </w:p>
    <w:p w14:paraId="067D9ABD">
      <w:pPr>
        <w:pStyle w:val="2"/>
        <w:bidi w:val="0"/>
        <w:rPr>
          <w:rFonts w:hint="default"/>
          <w:lang w:val="en-US" w:eastAsia="zh-CN"/>
        </w:rPr>
      </w:pPr>
      <w:r>
        <w:rPr>
          <w:rFonts w:hint="default"/>
          <w:lang w:val="en-US" w:eastAsia="zh-CN"/>
        </w:rPr>
        <w:t>THIẾT LẬP SƠ ĐỒ MẠNG CÔNG VIỆC THEO DẠNG AON</w:t>
      </w:r>
    </w:p>
    <w:p w14:paraId="2033142F">
      <w:pPr>
        <w:pStyle w:val="3"/>
        <w:numPr>
          <w:numId w:val="0"/>
        </w:numPr>
        <w:bidi w:val="0"/>
        <w:rPr>
          <w:rFonts w:hint="default"/>
          <w:lang w:val="en-US" w:eastAsia="zh-CN"/>
        </w:rPr>
      </w:pPr>
      <w:r>
        <w:rPr>
          <w:rFonts w:hint="default"/>
          <w:lang w:val="en-US" w:eastAsia="zh-CN"/>
        </w:rPr>
        <w:t>I. Xây dựng sơ đồ mạng AON</w:t>
      </w:r>
    </w:p>
    <w:p w14:paraId="51F37EB5">
      <w:pPr>
        <w:pStyle w:val="4"/>
        <w:bidi w:val="0"/>
        <w:rPr>
          <w:rFonts w:hint="default"/>
          <w:lang w:val="en-US" w:eastAsia="zh-CN"/>
        </w:rPr>
      </w:pPr>
      <w:r>
        <w:rPr>
          <w:rFonts w:hint="default"/>
          <w:lang w:val="en-US" w:eastAsia="zh-CN"/>
        </w:rPr>
        <w:t>1. Hiển thị sơ đồ mạng</w:t>
      </w:r>
    </w:p>
    <w:p w14:paraId="6C2E3F62">
      <w:pPr>
        <w:rPr>
          <w:rFonts w:hint="default"/>
          <w:lang w:val="en-US" w:eastAsia="zh-CN"/>
        </w:rPr>
      </w:pPr>
      <w:r>
        <w:rPr>
          <w:rFonts w:hint="default"/>
          <w:lang w:val="en-US" w:eastAsia="zh-CN"/>
        </w:rPr>
        <w:t>- Mở dự án “Simple Plan.mpp”.</w:t>
      </w:r>
    </w:p>
    <w:p w14:paraId="64044AEB">
      <w:pPr>
        <w:rPr>
          <w:rFonts w:hint="default"/>
          <w:lang w:val="en-US" w:eastAsia="zh-CN"/>
        </w:rPr>
      </w:pPr>
      <w:r>
        <w:rPr>
          <w:rFonts w:hint="default"/>
          <w:lang w:val="en-US" w:eastAsia="zh-CN"/>
        </w:rPr>
        <w:t>- Trên tab “View”, trong nhóm “Task Views”, chọn “Network Diagram”, khung nhìn sơ đồ mạng công việc Network Diagram xuất hiện. Trong khung nhìn này, mỗi công việc được biểu diễn bằng một hộp (hay nút), mỗi nút gồm một số thông tin (trường) của công việc.</w:t>
      </w:r>
    </w:p>
    <w:p w14:paraId="232988FB">
      <w:r>
        <w:drawing>
          <wp:inline distT="0" distB="0" distL="114300" distR="114300">
            <wp:extent cx="5250180" cy="1767205"/>
            <wp:effectExtent l="0" t="0" r="7620" b="10795"/>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pic:cNvPicPr>
                      <a:picLocks noChangeAspect="1"/>
                    </pic:cNvPicPr>
                  </pic:nvPicPr>
                  <pic:blipFill>
                    <a:blip r:embed="rId39"/>
                    <a:stretch>
                      <a:fillRect/>
                    </a:stretch>
                  </pic:blipFill>
                  <pic:spPr>
                    <a:xfrm>
                      <a:off x="0" y="0"/>
                      <a:ext cx="5250180" cy="1767205"/>
                    </a:xfrm>
                    <a:prstGeom prst="rect">
                      <a:avLst/>
                    </a:prstGeom>
                    <a:noFill/>
                    <a:ln>
                      <a:noFill/>
                    </a:ln>
                  </pic:spPr>
                </pic:pic>
              </a:graphicData>
            </a:graphic>
          </wp:inline>
        </w:drawing>
      </w:r>
    </w:p>
    <w:p w14:paraId="3ADBCCC7">
      <w:pPr>
        <w:pStyle w:val="4"/>
        <w:bidi w:val="0"/>
        <w:rPr>
          <w:rFonts w:hint="default"/>
        </w:rPr>
      </w:pPr>
      <w:r>
        <w:rPr>
          <w:rFonts w:hint="default"/>
          <w:lang w:val="en-US" w:eastAsia="zh-CN"/>
        </w:rPr>
        <w:t>2. Định dạng các nút trong sơ đồ</w:t>
      </w:r>
    </w:p>
    <w:p w14:paraId="70893603">
      <w:pPr>
        <w:rPr>
          <w:rFonts w:hint="default"/>
        </w:rPr>
      </w:pPr>
      <w:r>
        <w:rPr>
          <w:rFonts w:hint="default"/>
        </w:rPr>
        <w:t>Trên tab “Format”, trong nhóm “Format”, chọn “Box Styles”, hộp thoại Box</w:t>
      </w:r>
      <w:r>
        <w:rPr>
          <w:rFonts w:hint="default"/>
          <w:lang w:val="en-US"/>
        </w:rPr>
        <w:t xml:space="preserve"> </w:t>
      </w:r>
      <w:r>
        <w:rPr>
          <w:rFonts w:hint="default"/>
        </w:rPr>
        <w:t>Styles xuất hiện.</w:t>
      </w:r>
    </w:p>
    <w:p w14:paraId="001F743F">
      <w:pPr>
        <w:jc w:val="center"/>
        <w:rPr>
          <w:rFonts w:hint="default"/>
        </w:rPr>
      </w:pPr>
      <w:r>
        <w:drawing>
          <wp:inline distT="0" distB="0" distL="114300" distR="114300">
            <wp:extent cx="2548255" cy="2424430"/>
            <wp:effectExtent l="0" t="0" r="4445" b="127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pic:cNvPicPr>
                      <a:picLocks noChangeAspect="1"/>
                    </pic:cNvPicPr>
                  </pic:nvPicPr>
                  <pic:blipFill>
                    <a:blip r:embed="rId40"/>
                    <a:stretch>
                      <a:fillRect/>
                    </a:stretch>
                  </pic:blipFill>
                  <pic:spPr>
                    <a:xfrm>
                      <a:off x="0" y="0"/>
                      <a:ext cx="2548255" cy="2424430"/>
                    </a:xfrm>
                    <a:prstGeom prst="rect">
                      <a:avLst/>
                    </a:prstGeom>
                    <a:noFill/>
                    <a:ln>
                      <a:noFill/>
                    </a:ln>
                  </pic:spPr>
                </pic:pic>
              </a:graphicData>
            </a:graphic>
          </wp:inline>
        </w:drawing>
      </w:r>
    </w:p>
    <w:p w14:paraId="046B5A91">
      <w:pPr>
        <w:rPr>
          <w:rFonts w:hint="default"/>
        </w:rPr>
      </w:pPr>
      <w:r>
        <w:rPr>
          <w:rFonts w:hint="default"/>
          <w:lang w:val="en-US"/>
        </w:rPr>
        <w:t xml:space="preserve">- </w:t>
      </w:r>
      <w:r>
        <w:rPr>
          <w:rFonts w:hint="default"/>
        </w:rPr>
        <w:t>Nhấn chuột vào từng loại công việc trong mục “Style settings for” và quan sát</w:t>
      </w:r>
      <w:r>
        <w:rPr>
          <w:rFonts w:hint="default"/>
          <w:lang w:val="en-US"/>
        </w:rPr>
        <w:t xml:space="preserve"> </w:t>
      </w:r>
      <w:r>
        <w:rPr>
          <w:rFonts w:hint="default"/>
        </w:rPr>
        <w:t>hình dáng cùng các thuộc tính được hiển thị cho loại công việc đó trong khung</w:t>
      </w:r>
      <w:r>
        <w:rPr>
          <w:rFonts w:hint="default"/>
          <w:lang w:val="en-US"/>
        </w:rPr>
        <w:t xml:space="preserve"> </w:t>
      </w:r>
      <w:r>
        <w:rPr>
          <w:rFonts w:hint="default"/>
        </w:rPr>
        <w:t>“Preview”.</w:t>
      </w:r>
    </w:p>
    <w:p w14:paraId="5242D5A9">
      <w:pPr>
        <w:rPr>
          <w:rFonts w:hint="default"/>
          <w:lang w:val="en-US" w:eastAsia="zh-CN"/>
        </w:rPr>
      </w:pPr>
      <w:r>
        <w:drawing>
          <wp:inline distT="0" distB="0" distL="114300" distR="114300">
            <wp:extent cx="2343150" cy="2237740"/>
            <wp:effectExtent l="0" t="0" r="6350" b="1016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pic:cNvPicPr>
                  </pic:nvPicPr>
                  <pic:blipFill>
                    <a:blip r:embed="rId41"/>
                    <a:stretch>
                      <a:fillRect/>
                    </a:stretch>
                  </pic:blipFill>
                  <pic:spPr>
                    <a:xfrm>
                      <a:off x="0" y="0"/>
                      <a:ext cx="2343150" cy="2237740"/>
                    </a:xfrm>
                    <a:prstGeom prst="rect">
                      <a:avLst/>
                    </a:prstGeom>
                    <a:noFill/>
                    <a:ln>
                      <a:noFill/>
                    </a:ln>
                  </pic:spPr>
                </pic:pic>
              </a:graphicData>
            </a:graphic>
          </wp:inline>
        </w:drawing>
      </w:r>
      <w:r>
        <w:rPr>
          <w:rFonts w:hint="default"/>
          <w:lang w:val="en-US"/>
        </w:rPr>
        <w:t xml:space="preserve"> </w:t>
      </w:r>
      <w:r>
        <w:drawing>
          <wp:inline distT="0" distB="0" distL="114300" distR="114300">
            <wp:extent cx="2333625" cy="2219325"/>
            <wp:effectExtent l="0" t="0" r="3175" b="3175"/>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pic:cNvPicPr>
                  </pic:nvPicPr>
                  <pic:blipFill>
                    <a:blip r:embed="rId42"/>
                    <a:stretch>
                      <a:fillRect/>
                    </a:stretch>
                  </pic:blipFill>
                  <pic:spPr>
                    <a:xfrm>
                      <a:off x="0" y="0"/>
                      <a:ext cx="2333625" cy="2219325"/>
                    </a:xfrm>
                    <a:prstGeom prst="rect">
                      <a:avLst/>
                    </a:prstGeom>
                    <a:noFill/>
                    <a:ln>
                      <a:noFill/>
                    </a:ln>
                  </pic:spPr>
                </pic:pic>
              </a:graphicData>
            </a:graphic>
          </wp:inline>
        </w:drawing>
      </w:r>
    </w:p>
    <w:p w14:paraId="65E07091">
      <w:pPr>
        <w:pStyle w:val="5"/>
        <w:numPr>
          <w:ilvl w:val="0"/>
          <w:numId w:val="14"/>
        </w:numPr>
        <w:bidi w:val="0"/>
        <w:rPr>
          <w:rFonts w:hint="default"/>
          <w:lang w:val="en-US" w:eastAsia="zh-CN"/>
        </w:rPr>
      </w:pPr>
      <w:r>
        <w:rPr>
          <w:rFonts w:hint="default"/>
          <w:lang w:val="en-US" w:eastAsia="zh-CN"/>
        </w:rPr>
        <w:t>Tạo mẫu hộp mới</w:t>
      </w:r>
    </w:p>
    <w:p w14:paraId="01E0ACE1">
      <w:pPr>
        <w:rPr>
          <w:rFonts w:hint="default"/>
          <w:lang w:val="en-US" w:eastAsia="zh-CN"/>
        </w:rPr>
      </w:pPr>
      <w:r>
        <w:rPr>
          <w:rFonts w:hint="default"/>
          <w:lang w:val="en-US" w:eastAsia="zh-CN"/>
        </w:rPr>
        <w:t>- Chọn nút “More Templates”, hộp thoại “Data Templates” xuất hiện.</w:t>
      </w:r>
    </w:p>
    <w:p w14:paraId="5EA423E8">
      <w:pPr>
        <w:rPr>
          <w:rFonts w:hint="default"/>
          <w:lang w:val="en-US" w:eastAsia="zh-CN"/>
        </w:rPr>
      </w:pPr>
      <w:r>
        <w:rPr>
          <w:rFonts w:hint="default"/>
          <w:lang w:val="en-US" w:eastAsia="zh-CN"/>
        </w:rPr>
        <w:t>- Trong mục Templates in “Network Diagram”, chọn “Standard”, và sau đó chọn nút “Copy”.</w:t>
      </w:r>
    </w:p>
    <w:p w14:paraId="0684BE77">
      <w:pPr>
        <w:numPr>
          <w:numId w:val="0"/>
        </w:numPr>
        <w:jc w:val="center"/>
      </w:pPr>
      <w:r>
        <w:drawing>
          <wp:inline distT="0" distB="0" distL="114300" distR="114300">
            <wp:extent cx="2593975" cy="3284855"/>
            <wp:effectExtent l="0" t="0" r="9525" b="4445"/>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2"/>
                    <pic:cNvPicPr>
                      <a:picLocks noChangeAspect="1"/>
                    </pic:cNvPicPr>
                  </pic:nvPicPr>
                  <pic:blipFill>
                    <a:blip r:embed="rId43"/>
                    <a:stretch>
                      <a:fillRect/>
                    </a:stretch>
                  </pic:blipFill>
                  <pic:spPr>
                    <a:xfrm>
                      <a:off x="0" y="0"/>
                      <a:ext cx="2593975" cy="3284855"/>
                    </a:xfrm>
                    <a:prstGeom prst="rect">
                      <a:avLst/>
                    </a:prstGeom>
                    <a:noFill/>
                    <a:ln>
                      <a:noFill/>
                    </a:ln>
                  </pic:spPr>
                </pic:pic>
              </a:graphicData>
            </a:graphic>
          </wp:inline>
        </w:drawing>
      </w:r>
    </w:p>
    <w:p w14:paraId="07D6CE28">
      <w:pPr>
        <w:numPr>
          <w:numId w:val="0"/>
        </w:numPr>
        <w:jc w:val="both"/>
        <w:rPr>
          <w:rFonts w:hint="default"/>
        </w:rPr>
      </w:pPr>
      <w:r>
        <w:rPr>
          <w:rFonts w:hint="default"/>
        </w:rPr>
        <w:t>Trong hộp “Template name”, gõ vào Standard with WBS.</w:t>
      </w:r>
    </w:p>
    <w:p w14:paraId="003B50F9">
      <w:pPr>
        <w:numPr>
          <w:numId w:val="0"/>
        </w:numPr>
        <w:jc w:val="both"/>
      </w:pPr>
      <w:r>
        <w:rPr>
          <w:rFonts w:hint="default"/>
        </w:rPr>
        <w:t>- Dưới mục “Choose cell(s)”, chọn “ID”. Đây là trường mà ta sẽ thay thế.</w:t>
      </w:r>
    </w:p>
    <w:p w14:paraId="2ECF71A2">
      <w:pPr>
        <w:numPr>
          <w:numId w:val="0"/>
        </w:numPr>
        <w:jc w:val="center"/>
        <w:rPr>
          <w:rFonts w:hint="default"/>
          <w:lang w:val="en-US" w:eastAsia="zh-CN"/>
        </w:rPr>
      </w:pPr>
      <w:r>
        <w:drawing>
          <wp:inline distT="0" distB="0" distL="114300" distR="114300">
            <wp:extent cx="3783965" cy="3465195"/>
            <wp:effectExtent l="0" t="0" r="635" b="1905"/>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3"/>
                    <pic:cNvPicPr>
                      <a:picLocks noChangeAspect="1"/>
                    </pic:cNvPicPr>
                  </pic:nvPicPr>
                  <pic:blipFill>
                    <a:blip r:embed="rId44"/>
                    <a:stretch>
                      <a:fillRect/>
                    </a:stretch>
                  </pic:blipFill>
                  <pic:spPr>
                    <a:xfrm>
                      <a:off x="0" y="0"/>
                      <a:ext cx="3783965" cy="3465195"/>
                    </a:xfrm>
                    <a:prstGeom prst="rect">
                      <a:avLst/>
                    </a:prstGeom>
                    <a:noFill/>
                    <a:ln>
                      <a:noFill/>
                    </a:ln>
                  </pic:spPr>
                </pic:pic>
              </a:graphicData>
            </a:graphic>
          </wp:inline>
        </w:drawing>
      </w:r>
    </w:p>
    <w:p w14:paraId="1ACF30EF">
      <w:pPr>
        <w:pStyle w:val="5"/>
        <w:numPr>
          <w:ilvl w:val="0"/>
          <w:numId w:val="14"/>
        </w:numPr>
        <w:bidi w:val="0"/>
        <w:ind w:left="0" w:leftChars="0" w:firstLine="0" w:firstLineChars="0"/>
        <w:rPr>
          <w:rFonts w:hint="default"/>
          <w:lang w:val="en-US" w:eastAsia="zh-CN"/>
        </w:rPr>
      </w:pPr>
      <w:r>
        <w:rPr>
          <w:rFonts w:hint="default"/>
          <w:lang w:val="en-US" w:eastAsia="zh-CN"/>
        </w:rPr>
        <w:t>Áp dụng một mẫu hộp lên dự án</w:t>
      </w:r>
    </w:p>
    <w:p w14:paraId="4E8F53C3">
      <w:pPr>
        <w:rPr>
          <w:rFonts w:hint="default"/>
          <w:lang w:val="en-US" w:eastAsia="zh-CN"/>
        </w:rPr>
      </w:pPr>
      <w:r>
        <w:rPr>
          <w:rFonts w:hint="default"/>
          <w:lang w:val="en-US" w:eastAsia="zh-CN"/>
        </w:rPr>
        <w:t>- Trong hộp thoại Box Styles, dưới mục Style settings for, chọn “Critical” và “Noncritical”, “Critical Milestone”, “Noncritical Milestone”, “Critical Summary”, “Noncritical Summary”. Như vậy, sáu loại công việc con được chọn.</w:t>
      </w:r>
    </w:p>
    <w:p w14:paraId="128232B8">
      <w:pPr>
        <w:rPr>
          <w:rFonts w:hint="default"/>
          <w:lang w:val="en-US" w:eastAsia="zh-CN"/>
        </w:rPr>
      </w:pPr>
      <w:r>
        <w:rPr>
          <w:rFonts w:hint="default"/>
          <w:lang w:val="en-US" w:eastAsia="zh-CN"/>
        </w:rPr>
        <w:t>- Trong hộp Data template, chọn mũi tên, sau đó chọn “Standard with WBS” trong danh sách được hiển thị.</w:t>
      </w:r>
    </w:p>
    <w:p w14:paraId="0C8393A1">
      <w:pPr>
        <w:numPr>
          <w:numId w:val="0"/>
        </w:numPr>
        <w:ind w:leftChars="0"/>
        <w:jc w:val="center"/>
        <w:rPr>
          <w:rFonts w:hint="default"/>
          <w:lang w:val="en-US" w:eastAsia="zh-CN"/>
        </w:rPr>
      </w:pPr>
      <w:r>
        <w:drawing>
          <wp:inline distT="0" distB="0" distL="114300" distR="114300">
            <wp:extent cx="3232150" cy="3714750"/>
            <wp:effectExtent l="0" t="0" r="6350" b="635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pic:cNvPicPr>
                  </pic:nvPicPr>
                  <pic:blipFill>
                    <a:blip r:embed="rId45"/>
                    <a:stretch>
                      <a:fillRect/>
                    </a:stretch>
                  </pic:blipFill>
                  <pic:spPr>
                    <a:xfrm>
                      <a:off x="0" y="0"/>
                      <a:ext cx="3232150" cy="3714750"/>
                    </a:xfrm>
                    <a:prstGeom prst="rect">
                      <a:avLst/>
                    </a:prstGeom>
                    <a:noFill/>
                    <a:ln>
                      <a:noFill/>
                    </a:ln>
                  </pic:spPr>
                </pic:pic>
              </a:graphicData>
            </a:graphic>
          </wp:inline>
        </w:drawing>
      </w:r>
    </w:p>
    <w:p w14:paraId="391DE539">
      <w:pPr>
        <w:pStyle w:val="5"/>
        <w:bidi w:val="0"/>
        <w:rPr>
          <w:rFonts w:hint="default"/>
          <w:b w:val="0"/>
          <w:bCs w:val="0"/>
          <w:lang w:val="en-US" w:eastAsia="zh-CN"/>
        </w:rPr>
      </w:pPr>
      <w:r>
        <w:rPr>
          <w:rFonts w:hint="default"/>
          <w:b w:val="0"/>
          <w:bCs w:val="0"/>
          <w:lang w:val="en-US" w:eastAsia="zh-CN"/>
        </w:rPr>
        <w:t>- Chọn OK để đóng hộp thoại Box Styles. Quan sát những cập nhật.</w:t>
      </w:r>
    </w:p>
    <w:p w14:paraId="630CB055">
      <w:pPr>
        <w:rPr>
          <w:rFonts w:hint="default"/>
          <w:lang w:val="en-US" w:eastAsia="zh-CN"/>
        </w:rPr>
      </w:pPr>
      <w:r>
        <w:drawing>
          <wp:inline distT="0" distB="0" distL="114300" distR="114300">
            <wp:extent cx="5266690" cy="3143885"/>
            <wp:effectExtent l="0" t="0" r="3810" b="5715"/>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pic:cNvPicPr>
                      <a:picLocks noChangeAspect="1"/>
                    </pic:cNvPicPr>
                  </pic:nvPicPr>
                  <pic:blipFill>
                    <a:blip r:embed="rId46"/>
                    <a:stretch>
                      <a:fillRect/>
                    </a:stretch>
                  </pic:blipFill>
                  <pic:spPr>
                    <a:xfrm>
                      <a:off x="0" y="0"/>
                      <a:ext cx="5266690" cy="3143885"/>
                    </a:xfrm>
                    <a:prstGeom prst="rect">
                      <a:avLst/>
                    </a:prstGeom>
                    <a:noFill/>
                    <a:ln>
                      <a:noFill/>
                    </a:ln>
                  </pic:spPr>
                </pic:pic>
              </a:graphicData>
            </a:graphic>
          </wp:inline>
        </w:drawing>
      </w:r>
    </w:p>
    <w:p w14:paraId="31C7805C">
      <w:pPr>
        <w:pStyle w:val="5"/>
        <w:bidi w:val="0"/>
        <w:rPr>
          <w:rFonts w:hint="default"/>
          <w:lang w:val="en-US" w:eastAsia="zh-CN"/>
        </w:rPr>
      </w:pPr>
      <w:r>
        <w:rPr>
          <w:rFonts w:hint="default"/>
          <w:lang w:val="en-US" w:eastAsia="zh-CN"/>
        </w:rPr>
        <w:t>c. Tạo mẫu hộp mới với mỗi nút có nhiều thuộc tính</w:t>
      </w:r>
      <w:bookmarkStart w:id="0" w:name="_GoBack"/>
      <w:bookmarkEnd w:id="0"/>
    </w:p>
    <w:p w14:paraId="2D4CE3E5">
      <w:pPr>
        <w:pStyle w:val="3"/>
        <w:numPr>
          <w:numId w:val="0"/>
        </w:numPr>
        <w:bidi w:val="0"/>
        <w:rPr>
          <w:rFonts w:hint="default"/>
          <w:lang w:val="en-US" w:eastAsia="zh-CN"/>
        </w:rPr>
      </w:pPr>
      <w:r>
        <w:rPr>
          <w:rFonts w:hint="default"/>
          <w:lang w:val="en-US" w:eastAsia="zh-CN"/>
        </w:rPr>
        <w:t>II. Bài tập tự làm</w:t>
      </w:r>
    </w:p>
    <w:p w14:paraId="66A0BE4C">
      <w:pPr>
        <w:pStyle w:val="4"/>
        <w:bidi w:val="0"/>
        <w:rPr>
          <w:rFonts w:hint="default"/>
          <w:lang w:val="en-US" w:eastAsia="zh-CN"/>
        </w:rPr>
      </w:pPr>
      <w:r>
        <w:rPr>
          <w:rFonts w:hint="default"/>
          <w:lang w:val="en-US" w:eastAsia="zh-CN"/>
        </w:rPr>
        <w:t xml:space="preserve">1. Dự án công nghệ thông tin theo phương pháp Agile </w:t>
      </w:r>
    </w:p>
    <w:p w14:paraId="7F9785A9">
      <w:pPr>
        <w:pStyle w:val="4"/>
        <w:bidi w:val="0"/>
        <w:rPr>
          <w:rFonts w:hint="default"/>
          <w:lang w:val="en-US" w:eastAsia="zh-CN"/>
        </w:rPr>
      </w:pPr>
      <w:r>
        <w:rPr>
          <w:rFonts w:hint="default"/>
          <w:lang w:val="en-US" w:eastAsia="zh-CN"/>
        </w:rPr>
        <w:t>2. Dự án phát triển phần mềm</w:t>
      </w:r>
    </w:p>
    <w:p w14:paraId="34F4B04C">
      <w:pPr>
        <w:ind w:left="0" w:leftChars="0" w:firstLine="0" w:firstLineChars="0"/>
        <w:rPr>
          <w:rFonts w:hint="default"/>
          <w:lang w:val="en-US" w:eastAsia="zh-C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20"/>
      </w:pPr>
      <w:r>
        <w:separator/>
      </w:r>
    </w:p>
  </w:endnote>
  <w:endnote w:type="continuationSeparator" w:id="1">
    <w:p>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ESRI AMFM Electric">
    <w:panose1 w:val="02000400000000000000"/>
    <w:charset w:val="00"/>
    <w:family w:val="auto"/>
    <w:pitch w:val="default"/>
    <w:sig w:usb0="00000003" w:usb1="00000000" w:usb2="00000000" w:usb3="00000000" w:csb0="00000001" w:csb1="00000000"/>
  </w:font>
  <w:font w:name="Agency FB">
    <w:panose1 w:val="020B0503020202020204"/>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Trebuchet MS">
    <w:panose1 w:val="020B0603020202020204"/>
    <w:charset w:val="00"/>
    <w:family w:val="auto"/>
    <w:pitch w:val="default"/>
    <w:sig w:usb0="00000687" w:usb1="00000000" w:usb2="00000000" w:usb3="00000000" w:csb0="2000009F" w:csb1="00000000"/>
  </w:font>
  <w:font w:name="Tw Cen MT">
    <w:panose1 w:val="020B0602020104020603"/>
    <w:charset w:val="00"/>
    <w:family w:val="auto"/>
    <w:pitch w:val="default"/>
    <w:sig w:usb0="00000003" w:usb1="00000000" w:usb2="00000000" w:usb3="00000000" w:csb0="20000003"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520"/>
      </w:pPr>
      <w:r>
        <w:separator/>
      </w:r>
    </w:p>
  </w:footnote>
  <w:footnote w:type="continuationSeparator" w:id="1">
    <w:p>
      <w:pPr>
        <w:spacing w:before="0" w:after="0" w:line="360" w:lineRule="auto"/>
        <w:ind w:firstLine="5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500B2C"/>
    <w:multiLevelType w:val="singleLevel"/>
    <w:tmpl w:val="88500B2C"/>
    <w:lvl w:ilvl="0" w:tentative="0">
      <w:start w:val="2"/>
      <w:numFmt w:val="decimal"/>
      <w:suff w:val="space"/>
      <w:lvlText w:val="%1."/>
      <w:lvlJc w:val="left"/>
      <w:pPr>
        <w:ind w:left="520"/>
      </w:pPr>
    </w:lvl>
  </w:abstractNum>
  <w:abstractNum w:abstractNumId="1">
    <w:nsid w:val="BCE7785E"/>
    <w:multiLevelType w:val="singleLevel"/>
    <w:tmpl w:val="BCE7785E"/>
    <w:lvl w:ilvl="0" w:tentative="0">
      <w:start w:val="5"/>
      <w:numFmt w:val="decimal"/>
      <w:suff w:val="space"/>
      <w:lvlText w:val="%1."/>
      <w:lvlJc w:val="left"/>
    </w:lvl>
  </w:abstractNum>
  <w:abstractNum w:abstractNumId="2">
    <w:nsid w:val="D65F88B0"/>
    <w:multiLevelType w:val="singleLevel"/>
    <w:tmpl w:val="D65F88B0"/>
    <w:lvl w:ilvl="0" w:tentative="0">
      <w:start w:val="1"/>
      <w:numFmt w:val="upperLetter"/>
      <w:pStyle w:val="2"/>
      <w:suff w:val="space"/>
      <w:lvlText w:val="%1."/>
      <w:lvlJc w:val="left"/>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620DF4B2"/>
    <w:multiLevelType w:val="singleLevel"/>
    <w:tmpl w:val="620DF4B2"/>
    <w:lvl w:ilvl="0" w:tentative="0">
      <w:start w:val="1"/>
      <w:numFmt w:val="lowerLetter"/>
      <w:suff w:val="space"/>
      <w:lvlText w:val="%1."/>
      <w:lvlJc w:val="left"/>
    </w:lvl>
  </w:abstractNum>
  <w:num w:numId="1">
    <w:abstractNumId w:val="2"/>
  </w:num>
  <w:num w:numId="2">
    <w:abstractNumId w:val="12"/>
  </w:num>
  <w:num w:numId="3">
    <w:abstractNumId w:val="10"/>
  </w:num>
  <w:num w:numId="4">
    <w:abstractNumId w:val="9"/>
  </w:num>
  <w:num w:numId="5">
    <w:abstractNumId w:val="8"/>
  </w:num>
  <w:num w:numId="6">
    <w:abstractNumId w:val="7"/>
  </w:num>
  <w:num w:numId="7">
    <w:abstractNumId w:val="11"/>
  </w:num>
  <w:num w:numId="8">
    <w:abstractNumId w:val="6"/>
  </w:num>
  <w:num w:numId="9">
    <w:abstractNumId w:val="5"/>
  </w:num>
  <w:num w:numId="10">
    <w:abstractNumId w:val="4"/>
  </w:num>
  <w:num w:numId="11">
    <w:abstractNumId w:val="3"/>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2267B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2267B7"/>
    <w:rsid w:val="0A607345"/>
    <w:rsid w:val="0F4E7D2B"/>
    <w:rsid w:val="146E5B53"/>
    <w:rsid w:val="19693292"/>
    <w:rsid w:val="3C497E52"/>
    <w:rsid w:val="3CFA210B"/>
    <w:rsid w:val="546B6D45"/>
    <w:rsid w:val="67356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520" w:firstLineChars="200"/>
      <w:jc w:val="both"/>
    </w:pPr>
    <w:rPr>
      <w:rFonts w:ascii="Times New Roman" w:hAnsi="Times New Roman" w:eastAsiaTheme="minorEastAsia" w:cstheme="minorBidi"/>
      <w:sz w:val="26"/>
      <w:lang w:val="en-US" w:eastAsia="zh-CN" w:bidi="ar-SA"/>
    </w:rPr>
  </w:style>
  <w:style w:type="paragraph" w:styleId="2">
    <w:name w:val="heading 1"/>
    <w:basedOn w:val="1"/>
    <w:next w:val="1"/>
    <w:link w:val="250"/>
    <w:qFormat/>
    <w:uiPriority w:val="0"/>
    <w:pPr>
      <w:numPr>
        <w:ilvl w:val="0"/>
        <w:numId w:val="1"/>
      </w:numPr>
      <w:ind w:firstLine="0" w:firstLineChars="0"/>
      <w:jc w:val="both"/>
      <w:outlineLvl w:val="0"/>
    </w:pPr>
    <w:rPr>
      <w:b/>
      <w:bCs/>
      <w:sz w:val="28"/>
      <w:szCs w:val="21"/>
    </w:rPr>
  </w:style>
  <w:style w:type="paragraph" w:styleId="3">
    <w:name w:val="heading 2"/>
    <w:basedOn w:val="2"/>
    <w:next w:val="1"/>
    <w:link w:val="249"/>
    <w:unhideWhenUsed/>
    <w:qFormat/>
    <w:uiPriority w:val="0"/>
    <w:pPr>
      <w:spacing w:after="181" w:afterLines="50"/>
      <w:jc w:val="left"/>
      <w:outlineLvl w:val="1"/>
    </w:pPr>
  </w:style>
  <w:style w:type="paragraph" w:styleId="4">
    <w:name w:val="heading 3"/>
    <w:basedOn w:val="3"/>
    <w:next w:val="1"/>
    <w:unhideWhenUsed/>
    <w:qFormat/>
    <w:uiPriority w:val="0"/>
    <w:pPr>
      <w:numPr>
        <w:numId w:val="0"/>
      </w:numPr>
      <w:outlineLvl w:val="2"/>
    </w:pPr>
    <w:rPr>
      <w:sz w:val="26"/>
      <w:szCs w:val="26"/>
    </w:rPr>
  </w:style>
  <w:style w:type="paragraph" w:styleId="5">
    <w:name w:val="heading 4"/>
    <w:basedOn w:val="4"/>
    <w:next w:val="1"/>
    <w:unhideWhenUsed/>
    <w:qFormat/>
    <w:uiPriority w:val="0"/>
    <w:pPr>
      <w:outlineLvl w:val="3"/>
    </w:p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qFormat/>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2"/>
      </w:numPr>
    </w:pPr>
  </w:style>
  <w:style w:type="paragraph" w:styleId="69">
    <w:name w:val="List Bullet 2"/>
    <w:basedOn w:val="1"/>
    <w:qFormat/>
    <w:uiPriority w:val="0"/>
    <w:pPr>
      <w:numPr>
        <w:ilvl w:val="0"/>
        <w:numId w:val="3"/>
      </w:numPr>
    </w:pPr>
  </w:style>
  <w:style w:type="paragraph" w:styleId="70">
    <w:name w:val="List Bullet 3"/>
    <w:basedOn w:val="1"/>
    <w:qFormat/>
    <w:uiPriority w:val="0"/>
    <w:pPr>
      <w:numPr>
        <w:ilvl w:val="0"/>
        <w:numId w:val="4"/>
      </w:numPr>
    </w:pPr>
  </w:style>
  <w:style w:type="paragraph" w:styleId="71">
    <w:name w:val="List Bullet 4"/>
    <w:basedOn w:val="1"/>
    <w:qFormat/>
    <w:uiPriority w:val="0"/>
    <w:pPr>
      <w:numPr>
        <w:ilvl w:val="0"/>
        <w:numId w:val="5"/>
      </w:numPr>
    </w:pPr>
  </w:style>
  <w:style w:type="paragraph" w:styleId="72">
    <w:name w:val="List Bullet 5"/>
    <w:basedOn w:val="1"/>
    <w:qFormat/>
    <w:uiPriority w:val="0"/>
    <w:pPr>
      <w:numPr>
        <w:ilvl w:val="0"/>
        <w:numId w:val="6"/>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7"/>
      </w:numPr>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360" w:lineRule="auto"/>
      <w:ind w:firstLine="520" w:firstLineChars="20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semiHidden/>
    <w:uiPriority w:val="9"/>
    <w:rPr>
      <w:rFonts w:ascii="Times New Roman" w:hAnsi="Times New Roman" w:eastAsiaTheme="minorEastAsia" w:cstheme="minorBidi"/>
      <w:b/>
      <w:bCs/>
      <w:sz w:val="28"/>
      <w:szCs w:val="21"/>
      <w:lang w:val="en-US" w:eastAsia="zh-CN" w:bidi="ar-SA"/>
    </w:rPr>
  </w:style>
  <w:style w:type="character" w:customStyle="1" w:styleId="250">
    <w:name w:val="Heading 1 Char"/>
    <w:link w:val="2"/>
    <w:uiPriority w:val="0"/>
    <w:rPr>
      <w:rFonts w:ascii="Times New Roman" w:hAnsi="Times New Roman" w:eastAsiaTheme="minorEastAsia" w:cstheme="minorBidi"/>
      <w:b/>
      <w:bCs/>
      <w:sz w:val="28"/>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1</Lines>
  <Paragraphs>1</Paragraphs>
  <TotalTime>4</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2025-09-08T04:28:00Z</dcterms:created>
  <dc:creator>Nhi Trần Dương Yến</dc:creator>
  <cp:lastModifiedBy>Nhi Trần Dương Yến</cp:lastModifiedBy>
  <dcterms:modified xsi:type="dcterms:W3CDTF">2025-09-08T16:59:36Z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7F4D1FD2B29D45128100910FE8DA6791_11</vt:lpwstr>
  </property>
</Properties>
</file>